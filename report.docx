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992CCD">
      <w:pPr>
        <w:pStyle w:val="14"/>
        <w:spacing w:line="465" w:lineRule="auto"/>
      </w:pPr>
      <w:r>
        <w:rPr>
          <w:spacing w:val="-2"/>
        </w:rPr>
        <w:t>Summer</w:t>
      </w:r>
      <w:r>
        <w:rPr>
          <w:spacing w:val="-30"/>
        </w:rPr>
        <w:t xml:space="preserve"> </w:t>
      </w:r>
      <w:r>
        <w:rPr>
          <w:spacing w:val="-1"/>
        </w:rPr>
        <w:t>Training</w:t>
      </w:r>
      <w:r>
        <w:rPr>
          <w:spacing w:val="-23"/>
        </w:rPr>
        <w:t xml:space="preserve"> </w:t>
      </w:r>
      <w:r>
        <w:rPr>
          <w:spacing w:val="-1"/>
        </w:rPr>
        <w:t>Report</w:t>
      </w:r>
      <w:r>
        <w:rPr>
          <w:spacing w:val="-97"/>
        </w:rPr>
        <w:t xml:space="preserve"> </w:t>
      </w:r>
      <w:r>
        <w:t>on</w:t>
      </w:r>
    </w:p>
    <w:p w14:paraId="73373661">
      <w:pPr>
        <w:spacing w:before="0" w:line="399" w:lineRule="exact"/>
        <w:ind w:left="485" w:right="116" w:firstLine="0"/>
        <w:jc w:val="center"/>
        <w:rPr>
          <w:b/>
          <w:sz w:val="36"/>
        </w:rPr>
      </w:pPr>
      <w:r>
        <w:rPr>
          <w:b/>
          <w:sz w:val="36"/>
        </w:rPr>
        <w:t>Deep</w:t>
      </w:r>
      <w:r>
        <w:rPr>
          <w:b/>
          <w:spacing w:val="-3"/>
          <w:sz w:val="36"/>
        </w:rPr>
        <w:t xml:space="preserve"> </w:t>
      </w:r>
      <w:r>
        <w:rPr>
          <w:b/>
          <w:sz w:val="36"/>
        </w:rPr>
        <w:t>learning</w:t>
      </w:r>
      <w:r>
        <w:rPr>
          <w:b/>
          <w:spacing w:val="-4"/>
          <w:sz w:val="36"/>
        </w:rPr>
        <w:t xml:space="preserve"> </w:t>
      </w:r>
      <w:r>
        <w:rPr>
          <w:b/>
          <w:sz w:val="36"/>
        </w:rPr>
        <w:t>models</w:t>
      </w:r>
      <w:r>
        <w:rPr>
          <w:b/>
          <w:spacing w:val="-1"/>
          <w:sz w:val="36"/>
        </w:rPr>
        <w:t xml:space="preserve"> </w:t>
      </w:r>
      <w:r>
        <w:rPr>
          <w:b/>
          <w:sz w:val="36"/>
        </w:rPr>
        <w:t>for</w:t>
      </w:r>
      <w:r>
        <w:rPr>
          <w:b/>
          <w:spacing w:val="-8"/>
          <w:sz w:val="36"/>
        </w:rPr>
        <w:t xml:space="preserve"> </w:t>
      </w:r>
      <w:r>
        <w:rPr>
          <w:b/>
          <w:sz w:val="36"/>
        </w:rPr>
        <w:t>medical</w:t>
      </w:r>
      <w:r>
        <w:rPr>
          <w:b/>
          <w:spacing w:val="-4"/>
          <w:sz w:val="36"/>
        </w:rPr>
        <w:t xml:space="preserve"> </w:t>
      </w:r>
      <w:r>
        <w:rPr>
          <w:b/>
          <w:sz w:val="36"/>
        </w:rPr>
        <w:t>imaging</w:t>
      </w:r>
      <w:r>
        <w:rPr>
          <w:b/>
          <w:spacing w:val="-2"/>
          <w:sz w:val="36"/>
        </w:rPr>
        <w:t xml:space="preserve"> </w:t>
      </w:r>
      <w:r>
        <w:rPr>
          <w:b/>
          <w:sz w:val="36"/>
        </w:rPr>
        <w:t>applications</w:t>
      </w:r>
    </w:p>
    <w:p w14:paraId="0C477DA4">
      <w:pPr>
        <w:pStyle w:val="7"/>
        <w:rPr>
          <w:b/>
          <w:sz w:val="40"/>
        </w:rPr>
      </w:pPr>
    </w:p>
    <w:p w14:paraId="2541FF87">
      <w:pPr>
        <w:pStyle w:val="7"/>
        <w:rPr>
          <w:b/>
          <w:sz w:val="40"/>
        </w:rPr>
      </w:pPr>
    </w:p>
    <w:p w14:paraId="5B79A99F">
      <w:pPr>
        <w:pStyle w:val="7"/>
        <w:rPr>
          <w:b/>
          <w:sz w:val="40"/>
        </w:rPr>
      </w:pPr>
    </w:p>
    <w:p w14:paraId="0F385BDA">
      <w:pPr>
        <w:pStyle w:val="7"/>
        <w:rPr>
          <w:b/>
          <w:sz w:val="40"/>
        </w:rPr>
      </w:pPr>
    </w:p>
    <w:p w14:paraId="72FD175C">
      <w:pPr>
        <w:pStyle w:val="7"/>
        <w:spacing w:before="6"/>
        <w:rPr>
          <w:b/>
          <w:sz w:val="53"/>
        </w:rPr>
      </w:pPr>
    </w:p>
    <w:p w14:paraId="7823A709">
      <w:pPr>
        <w:pStyle w:val="7"/>
        <w:spacing w:before="1" w:line="360" w:lineRule="auto"/>
        <w:ind w:left="1342" w:right="965"/>
        <w:jc w:val="center"/>
      </w:pPr>
      <w:r>
        <w:t>Submitted</w:t>
      </w:r>
      <w:r>
        <w:rPr>
          <w:spacing w:val="-7"/>
        </w:rPr>
        <w:t xml:space="preserve"> </w:t>
      </w:r>
      <w:r>
        <w:t>in</w:t>
      </w:r>
      <w:r>
        <w:rPr>
          <w:spacing w:val="-8"/>
        </w:rPr>
        <w:t xml:space="preserve"> </w:t>
      </w:r>
      <w:r>
        <w:t>partial</w:t>
      </w:r>
      <w:r>
        <w:rPr>
          <w:spacing w:val="-8"/>
        </w:rPr>
        <w:t xml:space="preserve"> </w:t>
      </w:r>
      <w:r>
        <w:t>fulfillment</w:t>
      </w:r>
      <w:r>
        <w:rPr>
          <w:spacing w:val="-6"/>
        </w:rPr>
        <w:t xml:space="preserve"> </w:t>
      </w:r>
      <w:r>
        <w:t>of</w:t>
      </w:r>
      <w:r>
        <w:rPr>
          <w:spacing w:val="-12"/>
        </w:rPr>
        <w:t xml:space="preserve"> </w:t>
      </w:r>
      <w:r>
        <w:t>the</w:t>
      </w:r>
      <w:r>
        <w:rPr>
          <w:spacing w:val="-8"/>
        </w:rPr>
        <w:t xml:space="preserve"> </w:t>
      </w:r>
      <w:r>
        <w:t>requirements</w:t>
      </w:r>
      <w:r>
        <w:rPr>
          <w:spacing w:val="-5"/>
        </w:rPr>
        <w:t xml:space="preserve"> </w:t>
      </w:r>
      <w:r>
        <w:t>for</w:t>
      </w:r>
      <w:r>
        <w:rPr>
          <w:spacing w:val="-12"/>
        </w:rPr>
        <w:t xml:space="preserve"> </w:t>
      </w:r>
      <w:r>
        <w:t>the</w:t>
      </w:r>
      <w:r>
        <w:rPr>
          <w:spacing w:val="-8"/>
        </w:rPr>
        <w:t xml:space="preserve"> </w:t>
      </w:r>
      <w:r>
        <w:t>completion</w:t>
      </w:r>
      <w:r>
        <w:rPr>
          <w:spacing w:val="-8"/>
        </w:rPr>
        <w:t xml:space="preserve"> </w:t>
      </w:r>
      <w:r>
        <w:t>of</w:t>
      </w:r>
      <w:r>
        <w:rPr>
          <w:spacing w:val="-8"/>
        </w:rPr>
        <w:t xml:space="preserve"> </w:t>
      </w:r>
      <w:r>
        <w:t>one</w:t>
      </w:r>
      <w:r>
        <w:rPr>
          <w:spacing w:val="-57"/>
        </w:rPr>
        <w:t xml:space="preserve"> </w:t>
      </w:r>
      <w:r>
        <w:t>month’s</w:t>
      </w:r>
      <w:r>
        <w:rPr>
          <w:spacing w:val="-8"/>
        </w:rPr>
        <w:t xml:space="preserve"> </w:t>
      </w:r>
      <w:r>
        <w:t>summer</w:t>
      </w:r>
      <w:r>
        <w:rPr>
          <w:spacing w:val="-1"/>
        </w:rPr>
        <w:t xml:space="preserve"> </w:t>
      </w:r>
      <w:r>
        <w:t>internship/training [ART</w:t>
      </w:r>
      <w:r>
        <w:rPr>
          <w:spacing w:val="-5"/>
        </w:rPr>
        <w:t xml:space="preserve"> </w:t>
      </w:r>
      <w:r>
        <w:t>355]</w:t>
      </w:r>
    </w:p>
    <w:p w14:paraId="0A9EFF2B">
      <w:pPr>
        <w:pStyle w:val="7"/>
        <w:rPr>
          <w:sz w:val="26"/>
        </w:rPr>
      </w:pPr>
    </w:p>
    <w:p w14:paraId="610D11F2">
      <w:pPr>
        <w:pStyle w:val="7"/>
        <w:rPr>
          <w:sz w:val="26"/>
        </w:rPr>
      </w:pPr>
    </w:p>
    <w:p w14:paraId="5C7B065F">
      <w:pPr>
        <w:pStyle w:val="7"/>
        <w:rPr>
          <w:sz w:val="26"/>
        </w:rPr>
      </w:pPr>
    </w:p>
    <w:p w14:paraId="62913A47">
      <w:pPr>
        <w:pStyle w:val="7"/>
        <w:rPr>
          <w:sz w:val="26"/>
        </w:rPr>
      </w:pPr>
    </w:p>
    <w:p w14:paraId="04CDD206">
      <w:pPr>
        <w:pStyle w:val="7"/>
        <w:rPr>
          <w:sz w:val="26"/>
        </w:rPr>
      </w:pPr>
    </w:p>
    <w:p w14:paraId="06031EAC">
      <w:pPr>
        <w:pStyle w:val="7"/>
        <w:rPr>
          <w:sz w:val="26"/>
        </w:rPr>
      </w:pPr>
    </w:p>
    <w:p w14:paraId="371D10EE">
      <w:pPr>
        <w:pStyle w:val="3"/>
        <w:spacing w:before="225"/>
        <w:ind w:left="2852" w:right="2472"/>
        <w:jc w:val="center"/>
      </w:pPr>
      <w:r>
        <w:rPr>
          <w:rFonts w:hint="default"/>
          <w:spacing w:val="1"/>
          <w:lang w:val="en-US"/>
        </w:rPr>
        <w:t>Udit Sharma</w:t>
      </w:r>
      <w:r>
        <w:rPr>
          <w:spacing w:val="1"/>
        </w:rPr>
        <w:t xml:space="preserve"> </w:t>
      </w:r>
      <w:r>
        <w:rPr>
          <w:spacing w:val="-2"/>
        </w:rPr>
        <w:t>0</w:t>
      </w:r>
      <w:r>
        <w:rPr>
          <w:rFonts w:hint="default"/>
          <w:spacing w:val="-2"/>
          <w:lang w:val="en-US"/>
        </w:rPr>
        <w:t>02</w:t>
      </w:r>
      <w:r>
        <w:rPr>
          <w:spacing w:val="-2"/>
        </w:rPr>
        <w:t>19011922</w:t>
      </w:r>
    </w:p>
    <w:p w14:paraId="094CF193">
      <w:pPr>
        <w:pStyle w:val="7"/>
        <w:rPr>
          <w:b/>
          <w:sz w:val="26"/>
        </w:rPr>
      </w:pPr>
    </w:p>
    <w:p w14:paraId="520F8054">
      <w:pPr>
        <w:pStyle w:val="7"/>
        <w:spacing w:before="5"/>
        <w:rPr>
          <w:b/>
          <w:sz w:val="38"/>
        </w:rPr>
      </w:pPr>
    </w:p>
    <w:p w14:paraId="447A2804">
      <w:pPr>
        <w:pStyle w:val="7"/>
        <w:ind w:left="2848" w:right="2472"/>
        <w:jc w:val="center"/>
      </w:pPr>
      <w:r>
        <w:t>Under</w:t>
      </w:r>
      <w:r>
        <w:rPr>
          <w:spacing w:val="-13"/>
        </w:rPr>
        <w:t xml:space="preserve"> </w:t>
      </w:r>
      <w:r>
        <w:t>the</w:t>
      </w:r>
      <w:r>
        <w:rPr>
          <w:spacing w:val="-10"/>
        </w:rPr>
        <w:t xml:space="preserve"> </w:t>
      </w:r>
      <w:r>
        <w:t>supervision</w:t>
      </w:r>
      <w:r>
        <w:rPr>
          <w:spacing w:val="-9"/>
        </w:rPr>
        <w:t xml:space="preserve"> </w:t>
      </w:r>
      <w:r>
        <w:t>of</w:t>
      </w:r>
    </w:p>
    <w:p w14:paraId="03C5151A">
      <w:pPr>
        <w:pStyle w:val="7"/>
        <w:rPr>
          <w:sz w:val="26"/>
        </w:rPr>
      </w:pPr>
    </w:p>
    <w:p w14:paraId="2DADC8E7">
      <w:pPr>
        <w:pStyle w:val="7"/>
        <w:spacing w:before="9"/>
        <w:rPr>
          <w:sz w:val="35"/>
        </w:rPr>
      </w:pPr>
    </w:p>
    <w:p w14:paraId="2BF3CF92">
      <w:pPr>
        <w:pStyle w:val="3"/>
        <w:ind w:left="2845" w:right="2472"/>
        <w:jc w:val="center"/>
      </w:pPr>
      <w:r>
        <w:rPr>
          <w:spacing w:val="-2"/>
        </w:rPr>
        <w:t>Dr.</w:t>
      </w:r>
      <w:r>
        <w:rPr>
          <w:spacing w:val="-17"/>
        </w:rPr>
        <w:t xml:space="preserve"> </w:t>
      </w:r>
      <w:r>
        <w:rPr>
          <w:spacing w:val="-2"/>
        </w:rPr>
        <w:t>Sanjay</w:t>
      </w:r>
      <w:r>
        <w:t xml:space="preserve"> </w:t>
      </w:r>
      <w:r>
        <w:rPr>
          <w:spacing w:val="-2"/>
        </w:rPr>
        <w:t>Kumar</w:t>
      </w:r>
      <w:r>
        <w:rPr>
          <w:spacing w:val="-3"/>
        </w:rPr>
        <w:t xml:space="preserve"> </w:t>
      </w:r>
      <w:r>
        <w:rPr>
          <w:spacing w:val="-1"/>
        </w:rPr>
        <w:t>Singh</w:t>
      </w:r>
    </w:p>
    <w:p w14:paraId="0FC11996">
      <w:pPr>
        <w:pStyle w:val="7"/>
        <w:rPr>
          <w:b/>
          <w:sz w:val="20"/>
        </w:rPr>
      </w:pPr>
    </w:p>
    <w:p w14:paraId="51F0C74E">
      <w:pPr>
        <w:pStyle w:val="7"/>
        <w:rPr>
          <w:b/>
          <w:sz w:val="20"/>
        </w:rPr>
      </w:pPr>
    </w:p>
    <w:p w14:paraId="143641A9">
      <w:pPr>
        <w:pStyle w:val="7"/>
        <w:rPr>
          <w:b/>
          <w:sz w:val="20"/>
        </w:rPr>
      </w:pPr>
    </w:p>
    <w:p w14:paraId="596CFB92">
      <w:pPr>
        <w:pStyle w:val="7"/>
        <w:rPr>
          <w:b/>
          <w:sz w:val="20"/>
        </w:rPr>
      </w:pPr>
    </w:p>
    <w:p w14:paraId="5B5B30A4">
      <w:pPr>
        <w:pStyle w:val="7"/>
        <w:rPr>
          <w:b/>
          <w:sz w:val="20"/>
        </w:rPr>
      </w:pPr>
    </w:p>
    <w:p w14:paraId="1130051F">
      <w:pPr>
        <w:pStyle w:val="7"/>
        <w:spacing w:before="2"/>
        <w:rPr>
          <w:b/>
          <w:sz w:val="10"/>
        </w:rPr>
      </w:pPr>
      <w:r>
        <w:pict>
          <v:shape id="_x0000_s1026" o:spid="_x0000_s1026" style="position:absolute;left:0pt;margin-left:99.25pt;margin-top:8.2pt;height:0.1pt;width:457.95pt;mso-position-horizontal-relative:page;mso-wrap-distance-bottom:0pt;mso-wrap-distance-top:0pt;z-index:-251650048;mso-width-relative:page;mso-height-relative:page;" filled="f" stroked="t" coordorigin="1985,164" coordsize="9159,0" path="m1985,164l11143,164e">
            <v:path arrowok="t"/>
            <v:fill on="f" focussize="0,0"/>
            <v:stroke weight="0.739606299212598pt" color="#000000"/>
            <v:imagedata o:title=""/>
            <o:lock v:ext="edit"/>
            <w10:wrap type="topAndBottom"/>
          </v:shape>
        </w:pict>
      </w:r>
    </w:p>
    <w:p w14:paraId="3293261D">
      <w:pPr>
        <w:pStyle w:val="7"/>
        <w:spacing w:before="4"/>
        <w:rPr>
          <w:b/>
          <w:sz w:val="28"/>
        </w:rPr>
      </w:pPr>
    </w:p>
    <w:p w14:paraId="285182FE">
      <w:pPr>
        <w:spacing w:before="0" w:line="540" w:lineRule="atLeast"/>
        <w:ind w:left="2566" w:right="753" w:firstLine="50"/>
        <w:jc w:val="left"/>
        <w:rPr>
          <w:sz w:val="22"/>
        </w:rPr>
      </w:pPr>
      <w:r>
        <w:drawing>
          <wp:anchor distT="0" distB="0" distL="0" distR="0" simplePos="0" relativeHeight="251659264" behindDoc="0" locked="0" layoutInCell="1" allowOverlap="1">
            <wp:simplePos x="0" y="0"/>
            <wp:positionH relativeFrom="page">
              <wp:posOffset>1275080</wp:posOffset>
            </wp:positionH>
            <wp:positionV relativeFrom="paragraph">
              <wp:posOffset>-95250</wp:posOffset>
            </wp:positionV>
            <wp:extent cx="1091565" cy="965835"/>
            <wp:effectExtent l="0" t="0" r="0" b="0"/>
            <wp:wrapNone/>
            <wp:docPr id="1" name="image1.png" descr="Guru Gobind Singh Indraprasth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uru Gobind Singh Indraprastha University - Wikipedia"/>
                    <pic:cNvPicPr>
                      <a:picLocks noChangeAspect="1"/>
                    </pic:cNvPicPr>
                  </pic:nvPicPr>
                  <pic:blipFill>
                    <a:blip r:embed="rId14" cstate="print"/>
                    <a:stretch>
                      <a:fillRect/>
                    </a:stretch>
                  </pic:blipFill>
                  <pic:spPr>
                    <a:xfrm>
                      <a:off x="0" y="0"/>
                      <a:ext cx="1091425" cy="965835"/>
                    </a:xfrm>
                    <a:prstGeom prst="rect">
                      <a:avLst/>
                    </a:prstGeom>
                  </pic:spPr>
                </pic:pic>
              </a:graphicData>
            </a:graphic>
          </wp:anchor>
        </w:drawing>
      </w:r>
      <w:r>
        <w:rPr>
          <w:spacing w:val="-2"/>
          <w:sz w:val="22"/>
        </w:rPr>
        <w:t>UNIVERSITY</w:t>
      </w:r>
      <w:r>
        <w:rPr>
          <w:spacing w:val="-12"/>
          <w:sz w:val="22"/>
        </w:rPr>
        <w:t xml:space="preserve"> </w:t>
      </w:r>
      <w:r>
        <w:rPr>
          <w:spacing w:val="-2"/>
          <w:sz w:val="22"/>
        </w:rPr>
        <w:t>SCHOOL</w:t>
      </w:r>
      <w:r>
        <w:rPr>
          <w:spacing w:val="-11"/>
          <w:sz w:val="22"/>
        </w:rPr>
        <w:t xml:space="preserve"> </w:t>
      </w:r>
      <w:r>
        <w:rPr>
          <w:spacing w:val="-2"/>
          <w:sz w:val="22"/>
        </w:rPr>
        <w:t>OF</w:t>
      </w:r>
      <w:r>
        <w:rPr>
          <w:spacing w:val="-12"/>
          <w:sz w:val="22"/>
        </w:rPr>
        <w:t xml:space="preserve"> </w:t>
      </w:r>
      <w:r>
        <w:rPr>
          <w:spacing w:val="-2"/>
          <w:sz w:val="22"/>
        </w:rPr>
        <w:t>AUTOMATION</w:t>
      </w:r>
      <w:r>
        <w:rPr>
          <w:spacing w:val="-13"/>
          <w:sz w:val="22"/>
        </w:rPr>
        <w:t xml:space="preserve"> </w:t>
      </w:r>
      <w:r>
        <w:rPr>
          <w:spacing w:val="-1"/>
          <w:sz w:val="22"/>
        </w:rPr>
        <w:t>AND</w:t>
      </w:r>
      <w:r>
        <w:rPr>
          <w:spacing w:val="-10"/>
          <w:sz w:val="22"/>
        </w:rPr>
        <w:t xml:space="preserve"> </w:t>
      </w:r>
      <w:r>
        <w:rPr>
          <w:spacing w:val="-1"/>
          <w:sz w:val="22"/>
        </w:rPr>
        <w:t>ROBOTICS</w:t>
      </w:r>
      <w:r>
        <w:rPr>
          <w:spacing w:val="-52"/>
          <w:sz w:val="22"/>
        </w:rPr>
        <w:t xml:space="preserve"> </w:t>
      </w:r>
      <w:r>
        <w:rPr>
          <w:sz w:val="22"/>
        </w:rPr>
        <w:t>GURU</w:t>
      </w:r>
      <w:r>
        <w:rPr>
          <w:spacing w:val="-13"/>
          <w:sz w:val="22"/>
        </w:rPr>
        <w:t xml:space="preserve"> </w:t>
      </w:r>
      <w:r>
        <w:rPr>
          <w:sz w:val="22"/>
        </w:rPr>
        <w:t>GOBIND</w:t>
      </w:r>
      <w:r>
        <w:rPr>
          <w:spacing w:val="-10"/>
          <w:sz w:val="22"/>
        </w:rPr>
        <w:t xml:space="preserve"> </w:t>
      </w:r>
      <w:r>
        <w:rPr>
          <w:sz w:val="22"/>
        </w:rPr>
        <w:t>SINGH</w:t>
      </w:r>
      <w:r>
        <w:rPr>
          <w:spacing w:val="-13"/>
          <w:sz w:val="22"/>
        </w:rPr>
        <w:t xml:space="preserve"> </w:t>
      </w:r>
      <w:r>
        <w:rPr>
          <w:sz w:val="22"/>
        </w:rPr>
        <w:t>INDRAPRASTHA</w:t>
      </w:r>
      <w:r>
        <w:rPr>
          <w:spacing w:val="-10"/>
          <w:sz w:val="22"/>
        </w:rPr>
        <w:t xml:space="preserve"> </w:t>
      </w:r>
      <w:r>
        <w:rPr>
          <w:sz w:val="22"/>
        </w:rPr>
        <w:t>UNIVERSITY</w:t>
      </w:r>
    </w:p>
    <w:p w14:paraId="07FB9846">
      <w:pPr>
        <w:spacing w:before="126" w:line="360" w:lineRule="auto"/>
        <w:ind w:left="2566" w:right="2002" w:firstLine="0"/>
        <w:jc w:val="left"/>
        <w:rPr>
          <w:sz w:val="22"/>
        </w:rPr>
      </w:pPr>
      <w:r>
        <w:rPr>
          <w:spacing w:val="-1"/>
          <w:sz w:val="22"/>
        </w:rPr>
        <w:t xml:space="preserve">EAST DELHI CAMPUS, </w:t>
      </w:r>
      <w:r>
        <w:rPr>
          <w:sz w:val="22"/>
        </w:rPr>
        <w:t>SURAJMAL VIHAR, DELHI-</w:t>
      </w:r>
      <w:r>
        <w:rPr>
          <w:spacing w:val="-52"/>
          <w:sz w:val="22"/>
        </w:rPr>
        <w:t xml:space="preserve"> </w:t>
      </w:r>
      <w:r>
        <w:rPr>
          <w:sz w:val="22"/>
        </w:rPr>
        <w:t>110032</w:t>
      </w:r>
    </w:p>
    <w:p w14:paraId="7EEA60E3">
      <w:pPr>
        <w:spacing w:after="0" w:line="360" w:lineRule="auto"/>
        <w:jc w:val="left"/>
        <w:rPr>
          <w:sz w:val="22"/>
        </w:rPr>
        <w:sectPr>
          <w:type w:val="continuous"/>
          <w:pgSz w:w="11920" w:h="16850"/>
          <w:pgMar w:top="1420" w:right="580" w:bottom="280" w:left="1680" w:header="720" w:footer="720" w:gutter="0"/>
          <w:pgNumType w:fmt="decimal"/>
          <w:cols w:space="720" w:num="1"/>
        </w:sectPr>
      </w:pPr>
    </w:p>
    <w:p w14:paraId="64A91115">
      <w:pPr>
        <w:pStyle w:val="2"/>
        <w:spacing w:before="59"/>
        <w:ind w:left="2847" w:right="2472"/>
        <w:jc w:val="center"/>
      </w:pPr>
      <w:r>
        <w:t>DECLARATION</w:t>
      </w:r>
    </w:p>
    <w:p w14:paraId="50247F96">
      <w:pPr>
        <w:pStyle w:val="7"/>
        <w:spacing w:before="3"/>
        <w:rPr>
          <w:b/>
          <w:sz w:val="32"/>
        </w:rPr>
      </w:pPr>
    </w:p>
    <w:p w14:paraId="1BC0C327">
      <w:pPr>
        <w:pStyle w:val="7"/>
        <w:spacing w:before="1" w:line="360" w:lineRule="auto"/>
        <w:ind w:left="610" w:right="131"/>
      </w:pPr>
      <w:r>
        <w:t xml:space="preserve">I hereby declare that the Summer Training Report entitled </w:t>
      </w:r>
      <w:r>
        <w:rPr>
          <w:rFonts w:hint="default"/>
          <w:lang w:val="en-US"/>
        </w:rPr>
        <w:t xml:space="preserve">Deep Fake detection </w:t>
      </w:r>
      <w:r>
        <w:t>is</w:t>
      </w:r>
      <w:r>
        <w:rPr>
          <w:spacing w:val="-9"/>
        </w:rPr>
        <w:t xml:space="preserve"> </w:t>
      </w:r>
      <w:r>
        <w:t>an</w:t>
      </w:r>
      <w:r>
        <w:rPr>
          <w:spacing w:val="-10"/>
        </w:rPr>
        <w:t xml:space="preserve"> </w:t>
      </w:r>
      <w:r>
        <w:t>authentic</w:t>
      </w:r>
      <w:r>
        <w:rPr>
          <w:spacing w:val="-10"/>
        </w:rPr>
        <w:t xml:space="preserve"> </w:t>
      </w:r>
      <w:r>
        <w:t>record</w:t>
      </w:r>
      <w:r>
        <w:rPr>
          <w:spacing w:val="-2"/>
        </w:rPr>
        <w:t xml:space="preserve"> </w:t>
      </w:r>
      <w:r>
        <w:t>of</w:t>
      </w:r>
      <w:r>
        <w:rPr>
          <w:spacing w:val="-2"/>
        </w:rPr>
        <w:t xml:space="preserve"> </w:t>
      </w:r>
      <w:r>
        <w:t>work</w:t>
      </w:r>
      <w:r>
        <w:rPr>
          <w:spacing w:val="-2"/>
        </w:rPr>
        <w:t xml:space="preserve"> </w:t>
      </w:r>
      <w:r>
        <w:t>completed</w:t>
      </w:r>
      <w:r>
        <w:rPr>
          <w:spacing w:val="-2"/>
        </w:rPr>
        <w:t xml:space="preserve"> </w:t>
      </w:r>
      <w:r>
        <w:t>as</w:t>
      </w:r>
      <w:r>
        <w:rPr>
          <w:spacing w:val="-4"/>
        </w:rPr>
        <w:t xml:space="preserve"> </w:t>
      </w:r>
      <w:r>
        <w:t>requirements</w:t>
      </w:r>
      <w:r>
        <w:rPr>
          <w:spacing w:val="-2"/>
        </w:rPr>
        <w:t xml:space="preserve"> </w:t>
      </w:r>
      <w:r>
        <w:t>of</w:t>
      </w:r>
      <w:r>
        <w:rPr>
          <w:spacing w:val="-2"/>
        </w:rPr>
        <w:t xml:space="preserve"> </w:t>
      </w:r>
      <w:r>
        <w:t>Summer</w:t>
      </w:r>
      <w:r>
        <w:rPr>
          <w:spacing w:val="-8"/>
        </w:rPr>
        <w:t xml:space="preserve"> </w:t>
      </w:r>
      <w:r>
        <w:t>Training</w:t>
      </w:r>
      <w:r>
        <w:rPr>
          <w:spacing w:val="-57"/>
        </w:rPr>
        <w:t xml:space="preserve"> </w:t>
      </w:r>
      <w:r>
        <w:rPr>
          <w:spacing w:val="-1"/>
        </w:rPr>
        <w:t xml:space="preserve">(ART </w:t>
      </w:r>
      <w:r>
        <w:t>355) during the period from</w:t>
      </w:r>
      <w:r>
        <w:rPr>
          <w:spacing w:val="1"/>
        </w:rPr>
        <w:t xml:space="preserve"> </w:t>
      </w:r>
      <w:r>
        <w:t>25</w:t>
      </w:r>
      <w:r>
        <w:rPr>
          <w:vertAlign w:val="superscript"/>
        </w:rPr>
        <w:t>th</w:t>
      </w:r>
      <w:r>
        <w:rPr>
          <w:vertAlign w:val="baseline"/>
        </w:rPr>
        <w:t xml:space="preserve"> June 2024 to</w:t>
      </w:r>
      <w:r>
        <w:rPr>
          <w:spacing w:val="1"/>
          <w:vertAlign w:val="baseline"/>
        </w:rPr>
        <w:t xml:space="preserve"> </w:t>
      </w:r>
      <w:r>
        <w:rPr>
          <w:vertAlign w:val="baseline"/>
        </w:rPr>
        <w:t>6</w:t>
      </w:r>
      <w:r>
        <w:rPr>
          <w:vertAlign w:val="superscript"/>
        </w:rPr>
        <w:t>th</w:t>
      </w:r>
      <w:r>
        <w:rPr>
          <w:vertAlign w:val="baseline"/>
        </w:rPr>
        <w:t xml:space="preserve"> August 2024 in the University</w:t>
      </w:r>
      <w:r>
        <w:rPr>
          <w:spacing w:val="1"/>
          <w:vertAlign w:val="baseline"/>
        </w:rPr>
        <w:t xml:space="preserve"> </w:t>
      </w:r>
      <w:r>
        <w:rPr>
          <w:spacing w:val="-1"/>
          <w:vertAlign w:val="baseline"/>
        </w:rPr>
        <w:t>School</w:t>
      </w:r>
      <w:r>
        <w:rPr>
          <w:vertAlign w:val="baseline"/>
        </w:rPr>
        <w:t xml:space="preserve"> </w:t>
      </w:r>
      <w:r>
        <w:rPr>
          <w:spacing w:val="-1"/>
          <w:vertAlign w:val="baseline"/>
        </w:rPr>
        <w:t>of</w:t>
      </w:r>
      <w:r>
        <w:rPr>
          <w:spacing w:val="-15"/>
          <w:vertAlign w:val="baseline"/>
        </w:rPr>
        <w:t xml:space="preserve"> </w:t>
      </w:r>
      <w:r>
        <w:rPr>
          <w:spacing w:val="-1"/>
          <w:vertAlign w:val="baseline"/>
        </w:rPr>
        <w:t>Automation and</w:t>
      </w:r>
      <w:r>
        <w:rPr>
          <w:vertAlign w:val="baseline"/>
        </w:rPr>
        <w:t xml:space="preserve"> </w:t>
      </w:r>
      <w:r>
        <w:rPr>
          <w:spacing w:val="-1"/>
          <w:vertAlign w:val="baseline"/>
        </w:rPr>
        <w:t xml:space="preserve">Robotics </w:t>
      </w:r>
      <w:r>
        <w:rPr>
          <w:vertAlign w:val="baseline"/>
        </w:rPr>
        <w:t>under the</w:t>
      </w:r>
      <w:r>
        <w:rPr>
          <w:spacing w:val="-2"/>
          <w:vertAlign w:val="baseline"/>
        </w:rPr>
        <w:t xml:space="preserve"> </w:t>
      </w:r>
      <w:r>
        <w:rPr>
          <w:vertAlign w:val="baseline"/>
        </w:rPr>
        <w:t>supervision of Dr.</w:t>
      </w:r>
      <w:r>
        <w:rPr>
          <w:spacing w:val="3"/>
          <w:vertAlign w:val="baseline"/>
        </w:rPr>
        <w:t xml:space="preserve"> </w:t>
      </w:r>
      <w:r>
        <w:rPr>
          <w:vertAlign w:val="baseline"/>
        </w:rPr>
        <w:t>Sanjay Kumar</w:t>
      </w:r>
      <w:r>
        <w:rPr>
          <w:spacing w:val="-2"/>
          <w:vertAlign w:val="baseline"/>
        </w:rPr>
        <w:t xml:space="preserve"> </w:t>
      </w:r>
      <w:r>
        <w:rPr>
          <w:vertAlign w:val="baseline"/>
        </w:rPr>
        <w:t>Singh.</w:t>
      </w:r>
    </w:p>
    <w:p w14:paraId="5A6A6AD8">
      <w:pPr>
        <w:pStyle w:val="7"/>
        <w:rPr>
          <w:sz w:val="26"/>
        </w:rPr>
      </w:pPr>
    </w:p>
    <w:p w14:paraId="3C573999">
      <w:pPr>
        <w:pStyle w:val="7"/>
        <w:rPr>
          <w:sz w:val="26"/>
        </w:rPr>
      </w:pPr>
    </w:p>
    <w:p w14:paraId="430FCA7B">
      <w:pPr>
        <w:pStyle w:val="7"/>
        <w:rPr>
          <w:sz w:val="26"/>
        </w:rPr>
      </w:pPr>
    </w:p>
    <w:p w14:paraId="2A6FDB2E">
      <w:pPr>
        <w:pStyle w:val="7"/>
        <w:rPr>
          <w:sz w:val="26"/>
        </w:rPr>
      </w:pPr>
    </w:p>
    <w:p w14:paraId="2B0FA753">
      <w:pPr>
        <w:pStyle w:val="7"/>
        <w:rPr>
          <w:sz w:val="26"/>
        </w:rPr>
      </w:pPr>
    </w:p>
    <w:p w14:paraId="1A912987">
      <w:pPr>
        <w:pStyle w:val="7"/>
        <w:rPr>
          <w:sz w:val="26"/>
        </w:rPr>
      </w:pPr>
    </w:p>
    <w:p w14:paraId="25BB0B1B">
      <w:pPr>
        <w:pStyle w:val="7"/>
        <w:rPr>
          <w:sz w:val="26"/>
        </w:rPr>
      </w:pPr>
    </w:p>
    <w:p w14:paraId="35BC95D0">
      <w:pPr>
        <w:pStyle w:val="7"/>
        <w:rPr>
          <w:sz w:val="26"/>
        </w:rPr>
      </w:pPr>
    </w:p>
    <w:p w14:paraId="393651CF">
      <w:pPr>
        <w:pStyle w:val="7"/>
        <w:spacing w:before="9"/>
        <w:rPr>
          <w:sz w:val="21"/>
        </w:rPr>
      </w:pPr>
    </w:p>
    <w:p w14:paraId="7D1BB0BF">
      <w:pPr>
        <w:pStyle w:val="7"/>
        <w:ind w:right="163"/>
        <w:jc w:val="right"/>
      </w:pPr>
      <w:r>
        <w:t>(Signature)</w:t>
      </w:r>
    </w:p>
    <w:p w14:paraId="753998DB">
      <w:pPr>
        <w:pStyle w:val="7"/>
        <w:rPr>
          <w:sz w:val="26"/>
        </w:rPr>
      </w:pPr>
    </w:p>
    <w:p w14:paraId="553158DD">
      <w:pPr>
        <w:pStyle w:val="7"/>
        <w:rPr>
          <w:sz w:val="36"/>
        </w:rPr>
      </w:pPr>
    </w:p>
    <w:p w14:paraId="42BF3EF2">
      <w:pPr>
        <w:pStyle w:val="7"/>
        <w:spacing w:line="499" w:lineRule="auto"/>
        <w:ind w:left="8085" w:right="272" w:hanging="459"/>
        <w:jc w:val="right"/>
      </w:pPr>
      <w:r>
        <w:rPr>
          <w:rFonts w:hint="default"/>
          <w:lang w:val="en-US"/>
        </w:rPr>
        <w:t>Udit Sharma</w:t>
      </w:r>
      <w:r>
        <w:rPr>
          <w:spacing w:val="-57"/>
        </w:rPr>
        <w:t xml:space="preserve"> </w:t>
      </w:r>
      <w:r>
        <w:rPr>
          <w:spacing w:val="-3"/>
        </w:rPr>
        <w:t>0</w:t>
      </w:r>
      <w:r>
        <w:rPr>
          <w:rFonts w:hint="default"/>
          <w:spacing w:val="-3"/>
          <w:lang w:val="en-US"/>
        </w:rPr>
        <w:t>02</w:t>
      </w:r>
      <w:r>
        <w:rPr>
          <w:spacing w:val="-3"/>
        </w:rPr>
        <w:t>19011922</w:t>
      </w:r>
    </w:p>
    <w:p w14:paraId="43771147">
      <w:pPr>
        <w:pStyle w:val="7"/>
        <w:rPr>
          <w:sz w:val="26"/>
        </w:rPr>
      </w:pPr>
    </w:p>
    <w:p w14:paraId="30A72839">
      <w:pPr>
        <w:pStyle w:val="7"/>
        <w:rPr>
          <w:sz w:val="26"/>
        </w:rPr>
      </w:pPr>
    </w:p>
    <w:p w14:paraId="5FB58DFD">
      <w:pPr>
        <w:pStyle w:val="7"/>
        <w:rPr>
          <w:sz w:val="26"/>
        </w:rPr>
      </w:pPr>
    </w:p>
    <w:p w14:paraId="7CC536A1">
      <w:pPr>
        <w:pStyle w:val="7"/>
        <w:rPr>
          <w:sz w:val="26"/>
        </w:rPr>
      </w:pPr>
    </w:p>
    <w:p w14:paraId="71A21F5B">
      <w:pPr>
        <w:pStyle w:val="7"/>
        <w:rPr>
          <w:sz w:val="26"/>
        </w:rPr>
      </w:pPr>
    </w:p>
    <w:p w14:paraId="2E2D5C01">
      <w:pPr>
        <w:pStyle w:val="7"/>
        <w:spacing w:before="171"/>
        <w:ind w:left="610"/>
      </w:pPr>
      <w:r>
        <w:t>Date:</w:t>
      </w:r>
    </w:p>
    <w:p w14:paraId="0F51F816">
      <w:pPr>
        <w:pStyle w:val="7"/>
        <w:rPr>
          <w:sz w:val="26"/>
        </w:rPr>
      </w:pPr>
    </w:p>
    <w:p w14:paraId="66573887">
      <w:pPr>
        <w:pStyle w:val="7"/>
        <w:rPr>
          <w:sz w:val="26"/>
        </w:rPr>
      </w:pPr>
    </w:p>
    <w:p w14:paraId="0AB8D0E2">
      <w:pPr>
        <w:pStyle w:val="7"/>
        <w:rPr>
          <w:sz w:val="26"/>
        </w:rPr>
      </w:pPr>
    </w:p>
    <w:p w14:paraId="182903EC">
      <w:pPr>
        <w:pStyle w:val="7"/>
        <w:spacing w:before="10"/>
        <w:rPr>
          <w:sz w:val="28"/>
        </w:rPr>
      </w:pPr>
    </w:p>
    <w:p w14:paraId="102DF0E8">
      <w:pPr>
        <w:pStyle w:val="7"/>
        <w:ind w:right="245"/>
        <w:jc w:val="right"/>
      </w:pPr>
      <w:r>
        <w:rPr>
          <w:spacing w:val="-1"/>
        </w:rPr>
        <w:t>(Signature</w:t>
      </w:r>
      <w:r>
        <w:rPr>
          <w:spacing w:val="-14"/>
        </w:rPr>
        <w:t xml:space="preserve"> </w:t>
      </w:r>
      <w:r>
        <w:t>of</w:t>
      </w:r>
      <w:r>
        <w:rPr>
          <w:spacing w:val="-9"/>
        </w:rPr>
        <w:t xml:space="preserve"> </w:t>
      </w:r>
      <w:r>
        <w:t>Supervisor)</w:t>
      </w:r>
    </w:p>
    <w:p w14:paraId="2F78F9EF">
      <w:pPr>
        <w:pStyle w:val="7"/>
        <w:rPr>
          <w:sz w:val="26"/>
        </w:rPr>
      </w:pPr>
    </w:p>
    <w:p w14:paraId="153AB54F">
      <w:pPr>
        <w:pStyle w:val="7"/>
        <w:rPr>
          <w:sz w:val="26"/>
        </w:rPr>
      </w:pPr>
    </w:p>
    <w:p w14:paraId="65D684AA">
      <w:pPr>
        <w:pStyle w:val="7"/>
        <w:rPr>
          <w:sz w:val="26"/>
        </w:rPr>
      </w:pPr>
    </w:p>
    <w:p w14:paraId="1063FB11">
      <w:pPr>
        <w:pStyle w:val="7"/>
        <w:spacing w:before="234"/>
        <w:ind w:right="492"/>
        <w:jc w:val="right"/>
      </w:pPr>
      <w:r>
        <w:t>Dr.</w:t>
      </w:r>
      <w:r>
        <w:rPr>
          <w:spacing w:val="-1"/>
        </w:rPr>
        <w:t xml:space="preserve"> </w:t>
      </w:r>
      <w:r>
        <w:t>Sanjay</w:t>
      </w:r>
      <w:r>
        <w:rPr>
          <w:spacing w:val="-1"/>
        </w:rPr>
        <w:t xml:space="preserve"> </w:t>
      </w:r>
      <w:r>
        <w:t>Kumar</w:t>
      </w:r>
      <w:r>
        <w:rPr>
          <w:spacing w:val="-3"/>
        </w:rPr>
        <w:t xml:space="preserve"> </w:t>
      </w:r>
      <w:r>
        <w:t>Singh</w:t>
      </w:r>
    </w:p>
    <w:p w14:paraId="33DED5D8">
      <w:pPr>
        <w:pStyle w:val="7"/>
        <w:rPr>
          <w:sz w:val="26"/>
        </w:rPr>
      </w:pPr>
    </w:p>
    <w:p w14:paraId="05EFEE96">
      <w:pPr>
        <w:pStyle w:val="7"/>
        <w:rPr>
          <w:sz w:val="26"/>
        </w:rPr>
      </w:pPr>
    </w:p>
    <w:p w14:paraId="0E082C55">
      <w:pPr>
        <w:pStyle w:val="7"/>
        <w:rPr>
          <w:sz w:val="26"/>
        </w:rPr>
      </w:pPr>
    </w:p>
    <w:p w14:paraId="42B7AAC7">
      <w:pPr>
        <w:pStyle w:val="7"/>
        <w:rPr>
          <w:sz w:val="26"/>
        </w:rPr>
      </w:pPr>
    </w:p>
    <w:p w14:paraId="1F1DF7FD">
      <w:pPr>
        <w:pStyle w:val="7"/>
        <w:spacing w:before="189"/>
        <w:ind w:left="610"/>
      </w:pPr>
      <w:r>
        <w:t>Date:</w:t>
      </w:r>
    </w:p>
    <w:p w14:paraId="1E1F6DFF">
      <w:pPr>
        <w:spacing w:after="0"/>
        <w:sectPr>
          <w:footerReference r:id="rId5" w:type="default"/>
          <w:pgSz w:w="11920" w:h="16850"/>
          <w:pgMar w:top="1360" w:right="580" w:bottom="940" w:left="1680" w:header="0" w:footer="743" w:gutter="0"/>
          <w:pgNumType w:fmt="decimal" w:start="1"/>
          <w:cols w:space="720" w:num="1"/>
        </w:sectPr>
      </w:pPr>
    </w:p>
    <w:p w14:paraId="22C045AF">
      <w:pPr>
        <w:pStyle w:val="3"/>
        <w:spacing w:before="77"/>
        <w:ind w:left="2846" w:right="2472"/>
        <w:jc w:val="center"/>
      </w:pPr>
      <w:r>
        <w:t>Acknowledgement</w:t>
      </w:r>
    </w:p>
    <w:p w14:paraId="46B15449">
      <w:pPr>
        <w:pStyle w:val="7"/>
        <w:spacing w:before="6"/>
        <w:rPr>
          <w:b/>
          <w:sz w:val="28"/>
        </w:rPr>
      </w:pPr>
    </w:p>
    <w:p w14:paraId="3DE6E4B8">
      <w:pPr>
        <w:pStyle w:val="7"/>
        <w:spacing w:before="1" w:line="360" w:lineRule="auto"/>
        <w:ind w:left="610" w:right="131"/>
      </w:pPr>
      <w:r>
        <w:t>I</w:t>
      </w:r>
      <w:r>
        <w:rPr>
          <w:spacing w:val="-7"/>
        </w:rPr>
        <w:t xml:space="preserve"> </w:t>
      </w:r>
      <w:r>
        <w:t>would</w:t>
      </w:r>
      <w:r>
        <w:rPr>
          <w:spacing w:val="-4"/>
        </w:rPr>
        <w:t xml:space="preserve"> </w:t>
      </w:r>
      <w:r>
        <w:t>like</w:t>
      </w:r>
      <w:r>
        <w:rPr>
          <w:spacing w:val="-4"/>
        </w:rPr>
        <w:t xml:space="preserve"> </w:t>
      </w:r>
      <w:r>
        <w:t>to</w:t>
      </w:r>
      <w:r>
        <w:rPr>
          <w:spacing w:val="-4"/>
        </w:rPr>
        <w:t xml:space="preserve"> </w:t>
      </w:r>
      <w:r>
        <w:t>express</w:t>
      </w:r>
      <w:r>
        <w:rPr>
          <w:spacing w:val="-6"/>
        </w:rPr>
        <w:t xml:space="preserve"> </w:t>
      </w:r>
      <w:r>
        <w:t>my</w:t>
      </w:r>
      <w:r>
        <w:rPr>
          <w:spacing w:val="-4"/>
        </w:rPr>
        <w:t xml:space="preserve"> </w:t>
      </w:r>
      <w:r>
        <w:t>deepest</w:t>
      </w:r>
      <w:r>
        <w:rPr>
          <w:spacing w:val="-2"/>
        </w:rPr>
        <w:t xml:space="preserve"> </w:t>
      </w:r>
      <w:r>
        <w:t>gratitude</w:t>
      </w:r>
      <w:r>
        <w:rPr>
          <w:spacing w:val="-4"/>
        </w:rPr>
        <w:t xml:space="preserve"> </w:t>
      </w:r>
      <w:r>
        <w:t>and</w:t>
      </w:r>
      <w:r>
        <w:rPr>
          <w:spacing w:val="-4"/>
        </w:rPr>
        <w:t xml:space="preserve"> </w:t>
      </w:r>
      <w:r>
        <w:t>appreciation</w:t>
      </w:r>
      <w:r>
        <w:rPr>
          <w:spacing w:val="-2"/>
        </w:rPr>
        <w:t xml:space="preserve"> </w:t>
      </w:r>
      <w:r>
        <w:t>to</w:t>
      </w:r>
      <w:r>
        <w:rPr>
          <w:spacing w:val="-4"/>
        </w:rPr>
        <w:t xml:space="preserve"> </w:t>
      </w:r>
      <w:r>
        <w:t>Dr.</w:t>
      </w:r>
      <w:r>
        <w:rPr>
          <w:spacing w:val="-1"/>
        </w:rPr>
        <w:t xml:space="preserve"> </w:t>
      </w:r>
      <w:r>
        <w:t>Sanjay Kumar Singh for</w:t>
      </w:r>
      <w:r>
        <w:rPr>
          <w:spacing w:val="-57"/>
        </w:rPr>
        <w:t xml:space="preserve"> </w:t>
      </w:r>
      <w:r>
        <w:t>his invaluable guidance, unwavering support, and expertise throughout my internship. His</w:t>
      </w:r>
      <w:r>
        <w:rPr>
          <w:spacing w:val="1"/>
        </w:rPr>
        <w:t xml:space="preserve"> </w:t>
      </w:r>
      <w:r>
        <w:t>mentorship, insightful suggestions, and encouragement significantly enriched my</w:t>
      </w:r>
      <w:r>
        <w:rPr>
          <w:spacing w:val="1"/>
        </w:rPr>
        <w:t xml:space="preserve"> </w:t>
      </w:r>
      <w:r>
        <w:t>understanding</w:t>
      </w:r>
      <w:r>
        <w:rPr>
          <w:spacing w:val="-1"/>
        </w:rPr>
        <w:t xml:space="preserve"> </w:t>
      </w:r>
      <w:r>
        <w:t>of portfolio optimization techniques.</w:t>
      </w:r>
    </w:p>
    <w:p w14:paraId="748CAF89">
      <w:pPr>
        <w:pStyle w:val="7"/>
        <w:rPr>
          <w:sz w:val="26"/>
        </w:rPr>
      </w:pPr>
    </w:p>
    <w:p w14:paraId="0D6ACE68">
      <w:pPr>
        <w:pStyle w:val="7"/>
        <w:rPr>
          <w:sz w:val="26"/>
        </w:rPr>
      </w:pPr>
    </w:p>
    <w:p w14:paraId="06F74BCA">
      <w:pPr>
        <w:pStyle w:val="7"/>
        <w:spacing w:before="10"/>
        <w:rPr>
          <w:sz w:val="35"/>
        </w:rPr>
      </w:pPr>
    </w:p>
    <w:p w14:paraId="52F67D87">
      <w:pPr>
        <w:pStyle w:val="7"/>
        <w:spacing w:line="360" w:lineRule="auto"/>
        <w:ind w:left="610" w:right="160"/>
      </w:pPr>
      <w:r>
        <w:t>Furthermore, I extend my sincere thanks to the esteemed technical and non-technical faculty</w:t>
      </w:r>
      <w:r>
        <w:rPr>
          <w:spacing w:val="-57"/>
        </w:rPr>
        <w:t xml:space="preserve"> </w:t>
      </w:r>
      <w:r>
        <w:t>members of USAR, whose collective knowledge and dedication fostered an enriching</w:t>
      </w:r>
      <w:r>
        <w:rPr>
          <w:spacing w:val="1"/>
        </w:rPr>
        <w:t xml:space="preserve"> </w:t>
      </w:r>
      <w:r>
        <w:t>learning environment. Their continuous support, constructive feedback, and encouragement</w:t>
      </w:r>
      <w:r>
        <w:rPr>
          <w:spacing w:val="1"/>
        </w:rPr>
        <w:t xml:space="preserve"> </w:t>
      </w:r>
      <w:r>
        <w:t>was</w:t>
      </w:r>
      <w:r>
        <w:rPr>
          <w:spacing w:val="-1"/>
        </w:rPr>
        <w:t xml:space="preserve"> </w:t>
      </w:r>
      <w:r>
        <w:t>instrumental</w:t>
      </w:r>
      <w:r>
        <w:rPr>
          <w:spacing w:val="1"/>
        </w:rPr>
        <w:t xml:space="preserve"> </w:t>
      </w:r>
      <w:r>
        <w:t>in</w:t>
      </w:r>
      <w:r>
        <w:rPr>
          <w:spacing w:val="-1"/>
        </w:rPr>
        <w:t xml:space="preserve"> </w:t>
      </w:r>
      <w:r>
        <w:t>shaping</w:t>
      </w:r>
      <w:r>
        <w:rPr>
          <w:spacing w:val="-2"/>
        </w:rPr>
        <w:t xml:space="preserve"> </w:t>
      </w:r>
      <w:r>
        <w:t>this internship</w:t>
      </w:r>
      <w:r>
        <w:rPr>
          <w:spacing w:val="-1"/>
        </w:rPr>
        <w:t xml:space="preserve"> </w:t>
      </w:r>
      <w:r>
        <w:t>report.</w:t>
      </w:r>
    </w:p>
    <w:p w14:paraId="0C116453">
      <w:pPr>
        <w:pStyle w:val="7"/>
        <w:rPr>
          <w:sz w:val="26"/>
        </w:rPr>
      </w:pPr>
    </w:p>
    <w:p w14:paraId="266E0723">
      <w:pPr>
        <w:pStyle w:val="7"/>
        <w:rPr>
          <w:sz w:val="26"/>
        </w:rPr>
      </w:pPr>
    </w:p>
    <w:p w14:paraId="602FE948">
      <w:pPr>
        <w:pStyle w:val="7"/>
        <w:rPr>
          <w:sz w:val="26"/>
        </w:rPr>
      </w:pPr>
    </w:p>
    <w:p w14:paraId="62013774">
      <w:pPr>
        <w:pStyle w:val="7"/>
        <w:spacing w:before="6"/>
        <w:rPr>
          <w:sz w:val="25"/>
        </w:rPr>
      </w:pPr>
    </w:p>
    <w:p w14:paraId="04AE15E1">
      <w:pPr>
        <w:pStyle w:val="7"/>
        <w:spacing w:before="1" w:line="360" w:lineRule="auto"/>
        <w:ind w:left="610" w:right="131"/>
      </w:pPr>
      <w:r>
        <w:t>Lastly,</w:t>
      </w:r>
      <w:r>
        <w:rPr>
          <w:spacing w:val="-4"/>
        </w:rPr>
        <w:t xml:space="preserve"> </w:t>
      </w:r>
      <w:r>
        <w:t>I</w:t>
      </w:r>
      <w:r>
        <w:rPr>
          <w:spacing w:val="-9"/>
        </w:rPr>
        <w:t xml:space="preserve"> </w:t>
      </w:r>
      <w:r>
        <w:t>express</w:t>
      </w:r>
      <w:r>
        <w:rPr>
          <w:spacing w:val="-5"/>
        </w:rPr>
        <w:t xml:space="preserve"> </w:t>
      </w:r>
      <w:r>
        <w:t>my</w:t>
      </w:r>
      <w:r>
        <w:rPr>
          <w:spacing w:val="-5"/>
        </w:rPr>
        <w:t xml:space="preserve"> </w:t>
      </w:r>
      <w:r>
        <w:t>gratitude</w:t>
      </w:r>
      <w:r>
        <w:rPr>
          <w:spacing w:val="-6"/>
        </w:rPr>
        <w:t xml:space="preserve"> </w:t>
      </w:r>
      <w:r>
        <w:t>to</w:t>
      </w:r>
      <w:r>
        <w:rPr>
          <w:spacing w:val="-6"/>
        </w:rPr>
        <w:t xml:space="preserve"> </w:t>
      </w:r>
      <w:r>
        <w:t>my</w:t>
      </w:r>
      <w:r>
        <w:rPr>
          <w:spacing w:val="-6"/>
        </w:rPr>
        <w:t xml:space="preserve"> </w:t>
      </w:r>
      <w:r>
        <w:t>family</w:t>
      </w:r>
      <w:r>
        <w:rPr>
          <w:spacing w:val="-3"/>
        </w:rPr>
        <w:t xml:space="preserve"> </w:t>
      </w:r>
      <w:r>
        <w:t>and</w:t>
      </w:r>
      <w:r>
        <w:rPr>
          <w:spacing w:val="-5"/>
        </w:rPr>
        <w:t xml:space="preserve"> </w:t>
      </w:r>
      <w:r>
        <w:t>friends</w:t>
      </w:r>
      <w:r>
        <w:rPr>
          <w:spacing w:val="-6"/>
        </w:rPr>
        <w:t xml:space="preserve"> </w:t>
      </w:r>
      <w:r>
        <w:t>for</w:t>
      </w:r>
      <w:r>
        <w:rPr>
          <w:spacing w:val="-10"/>
        </w:rPr>
        <w:t xml:space="preserve"> </w:t>
      </w:r>
      <w:r>
        <w:t>their</w:t>
      </w:r>
      <w:r>
        <w:rPr>
          <w:spacing w:val="-4"/>
        </w:rPr>
        <w:t xml:space="preserve"> </w:t>
      </w:r>
      <w:r>
        <w:t>constant</w:t>
      </w:r>
      <w:r>
        <w:rPr>
          <w:spacing w:val="-4"/>
        </w:rPr>
        <w:t xml:space="preserve"> </w:t>
      </w:r>
      <w:r>
        <w:t>encouragement,</w:t>
      </w:r>
      <w:r>
        <w:rPr>
          <w:spacing w:val="-57"/>
        </w:rPr>
        <w:t xml:space="preserve"> </w:t>
      </w:r>
      <w:r>
        <w:t>understanding,</w:t>
      </w:r>
      <w:r>
        <w:rPr>
          <w:spacing w:val="-1"/>
        </w:rPr>
        <w:t xml:space="preserve"> </w:t>
      </w:r>
      <w:r>
        <w:t>and support during this</w:t>
      </w:r>
      <w:r>
        <w:rPr>
          <w:spacing w:val="2"/>
        </w:rPr>
        <w:t xml:space="preserve"> </w:t>
      </w:r>
      <w:r>
        <w:t>endeavor.</w:t>
      </w:r>
    </w:p>
    <w:p w14:paraId="068F8E4E">
      <w:pPr>
        <w:pStyle w:val="7"/>
        <w:rPr>
          <w:sz w:val="26"/>
        </w:rPr>
      </w:pPr>
    </w:p>
    <w:p w14:paraId="535C1351">
      <w:pPr>
        <w:pStyle w:val="7"/>
        <w:rPr>
          <w:sz w:val="26"/>
        </w:rPr>
      </w:pPr>
    </w:p>
    <w:p w14:paraId="35B0F141">
      <w:pPr>
        <w:pStyle w:val="7"/>
        <w:spacing w:before="5"/>
        <w:rPr>
          <w:sz w:val="35"/>
        </w:rPr>
      </w:pPr>
    </w:p>
    <w:p w14:paraId="30018226">
      <w:pPr>
        <w:pStyle w:val="7"/>
        <w:ind w:left="610"/>
        <w:rPr>
          <w:rFonts w:hint="default"/>
          <w:lang w:val="en-US"/>
        </w:rPr>
      </w:pPr>
      <w:r>
        <w:rPr>
          <w:rFonts w:hint="default"/>
          <w:lang w:val="en-US"/>
        </w:rPr>
        <w:t>Udit Sharma</w:t>
      </w:r>
    </w:p>
    <w:p w14:paraId="64B4A6FD">
      <w:pPr>
        <w:pStyle w:val="7"/>
        <w:rPr>
          <w:sz w:val="26"/>
        </w:rPr>
      </w:pPr>
    </w:p>
    <w:p w14:paraId="3F65BFCA">
      <w:pPr>
        <w:pStyle w:val="7"/>
        <w:spacing w:before="1"/>
      </w:pPr>
    </w:p>
    <w:p w14:paraId="35D46099">
      <w:pPr>
        <w:pStyle w:val="7"/>
        <w:spacing w:line="360" w:lineRule="auto"/>
        <w:ind w:left="610" w:right="2656"/>
      </w:pPr>
      <w:r>
        <w:rPr>
          <w:spacing w:val="-1"/>
        </w:rPr>
        <w:t>University</w:t>
      </w:r>
      <w:r>
        <w:rPr>
          <w:spacing w:val="-11"/>
        </w:rPr>
        <w:t xml:space="preserve"> </w:t>
      </w:r>
      <w:r>
        <w:rPr>
          <w:spacing w:val="-1"/>
        </w:rPr>
        <w:t>School</w:t>
      </w:r>
      <w:r>
        <w:rPr>
          <w:spacing w:val="-7"/>
        </w:rPr>
        <w:t xml:space="preserve"> </w:t>
      </w:r>
      <w:r>
        <w:rPr>
          <w:spacing w:val="-1"/>
        </w:rPr>
        <w:t>of</w:t>
      </w:r>
      <w:r>
        <w:rPr>
          <w:spacing w:val="-16"/>
        </w:rPr>
        <w:t xml:space="preserve"> </w:t>
      </w:r>
      <w:r>
        <w:t>Automation</w:t>
      </w:r>
      <w:r>
        <w:rPr>
          <w:spacing w:val="-7"/>
        </w:rPr>
        <w:t xml:space="preserve"> </w:t>
      </w:r>
      <w:r>
        <w:t>and</w:t>
      </w:r>
      <w:r>
        <w:rPr>
          <w:spacing w:val="-7"/>
        </w:rPr>
        <w:t xml:space="preserve"> </w:t>
      </w:r>
      <w:r>
        <w:t>Robotics</w:t>
      </w:r>
      <w:r>
        <w:rPr>
          <w:spacing w:val="-57"/>
        </w:rPr>
        <w:t xml:space="preserve"> </w:t>
      </w:r>
      <w:r>
        <w:t>Date……………….</w:t>
      </w:r>
    </w:p>
    <w:p w14:paraId="50867E52">
      <w:pPr>
        <w:spacing w:after="0" w:line="360" w:lineRule="auto"/>
        <w:sectPr>
          <w:footerReference r:id="rId6" w:type="default"/>
          <w:pgSz w:w="11920" w:h="16850"/>
          <w:pgMar w:top="1340" w:right="580" w:bottom="960" w:left="1680" w:header="0" w:footer="772" w:gutter="0"/>
          <w:pgNumType w:fmt="decimal"/>
          <w:cols w:space="720" w:num="1"/>
        </w:sectPr>
      </w:pPr>
    </w:p>
    <w:p w14:paraId="71AF30B5">
      <w:pPr>
        <w:pStyle w:val="2"/>
        <w:spacing w:before="57"/>
        <w:ind w:left="2859" w:right="2349"/>
        <w:jc w:val="center"/>
      </w:pPr>
      <w:r>
        <w:rPr>
          <w:w w:val="95"/>
        </w:rPr>
        <w:t>Table</w:t>
      </w:r>
      <w:r>
        <w:rPr>
          <w:spacing w:val="1"/>
          <w:w w:val="95"/>
        </w:rPr>
        <w:t xml:space="preserve"> </w:t>
      </w:r>
      <w:r>
        <w:rPr>
          <w:w w:val="95"/>
        </w:rPr>
        <w:t>of Contents</w:t>
      </w:r>
    </w:p>
    <w:p w14:paraId="18CB06C0">
      <w:pPr>
        <w:pStyle w:val="7"/>
        <w:spacing w:before="4"/>
        <w:rPr>
          <w:b/>
          <w:sz w:val="32"/>
        </w:rPr>
      </w:pPr>
    </w:p>
    <w:p w14:paraId="269593DB">
      <w:pPr>
        <w:tabs>
          <w:tab w:val="left" w:leader="dot" w:pos="9127"/>
          <w:tab w:val="left" w:leader="dot" w:pos="9201"/>
        </w:tabs>
        <w:spacing w:before="0" w:line="501" w:lineRule="auto"/>
        <w:ind w:left="610" w:right="116" w:firstLine="0"/>
        <w:jc w:val="center"/>
        <w:rPr>
          <w:b/>
          <w:sz w:val="28"/>
        </w:rPr>
      </w:pPr>
      <w:r>
        <w:rPr>
          <w:b/>
          <w:sz w:val="28"/>
        </w:rPr>
        <w:t>Acknowledgment</w:t>
      </w:r>
      <w:r>
        <w:rPr>
          <w:b/>
          <w:sz w:val="28"/>
        </w:rPr>
        <w:tab/>
      </w:r>
      <w:r>
        <w:rPr>
          <w:b/>
          <w:sz w:val="28"/>
        </w:rPr>
        <w:tab/>
      </w:r>
      <w:r>
        <w:rPr>
          <w:b/>
          <w:spacing w:val="-3"/>
          <w:sz w:val="28"/>
        </w:rPr>
        <w:t>(ii)</w:t>
      </w:r>
      <w:r>
        <w:rPr>
          <w:b/>
          <w:spacing w:val="-67"/>
          <w:sz w:val="28"/>
        </w:rPr>
        <w:t xml:space="preserve"> </w:t>
      </w:r>
      <w:r>
        <w:rPr>
          <w:b/>
          <w:spacing w:val="-2"/>
          <w:sz w:val="28"/>
        </w:rPr>
        <w:t>Chapter</w:t>
      </w:r>
      <w:r>
        <w:rPr>
          <w:b/>
          <w:spacing w:val="-21"/>
          <w:sz w:val="28"/>
        </w:rPr>
        <w:t xml:space="preserve"> </w:t>
      </w:r>
      <w:r>
        <w:rPr>
          <w:b/>
          <w:spacing w:val="-1"/>
          <w:sz w:val="28"/>
        </w:rPr>
        <w:t>1:</w:t>
      </w:r>
      <w:r>
        <w:rPr>
          <w:b/>
          <w:spacing w:val="-19"/>
          <w:sz w:val="28"/>
        </w:rPr>
        <w:t xml:space="preserve"> </w:t>
      </w:r>
      <w:r>
        <w:rPr>
          <w:b/>
          <w:spacing w:val="-1"/>
          <w:sz w:val="28"/>
        </w:rPr>
        <w:t>Abstract</w:t>
      </w:r>
      <w:r>
        <w:rPr>
          <w:b/>
          <w:spacing w:val="-1"/>
          <w:sz w:val="28"/>
        </w:rPr>
        <w:tab/>
      </w:r>
      <w:r>
        <w:rPr>
          <w:b/>
          <w:sz w:val="28"/>
        </w:rPr>
        <w:t>(iv)</w:t>
      </w:r>
    </w:p>
    <w:p w14:paraId="7B92A144">
      <w:pPr>
        <w:tabs>
          <w:tab w:val="left" w:leader="dot" w:pos="9056"/>
        </w:tabs>
        <w:spacing w:before="0" w:line="320" w:lineRule="exact"/>
        <w:ind w:left="472" w:right="0" w:firstLine="0"/>
        <w:jc w:val="center"/>
        <w:rPr>
          <w:b/>
          <w:sz w:val="28"/>
        </w:rPr>
      </w:pPr>
      <w:r>
        <w:rPr>
          <w:b/>
          <w:spacing w:val="-2"/>
          <w:sz w:val="28"/>
        </w:rPr>
        <w:t>Chapter</w:t>
      </w:r>
      <w:r>
        <w:rPr>
          <w:b/>
          <w:spacing w:val="-16"/>
          <w:sz w:val="28"/>
        </w:rPr>
        <w:t xml:space="preserve"> </w:t>
      </w:r>
      <w:r>
        <w:rPr>
          <w:b/>
          <w:spacing w:val="-1"/>
          <w:sz w:val="28"/>
        </w:rPr>
        <w:t>2:</w:t>
      </w:r>
      <w:r>
        <w:rPr>
          <w:b/>
          <w:spacing w:val="-11"/>
          <w:sz w:val="28"/>
        </w:rPr>
        <w:t xml:space="preserve"> </w:t>
      </w:r>
      <w:r>
        <w:rPr>
          <w:b/>
          <w:spacing w:val="-1"/>
          <w:sz w:val="28"/>
        </w:rPr>
        <w:t>Introduction</w:t>
      </w:r>
      <w:r>
        <w:rPr>
          <w:b/>
          <w:spacing w:val="-1"/>
          <w:sz w:val="28"/>
        </w:rPr>
        <w:tab/>
      </w:r>
      <w:r>
        <w:rPr>
          <w:b/>
          <w:sz w:val="28"/>
        </w:rPr>
        <w:t>(2)</w:t>
      </w:r>
    </w:p>
    <w:p w14:paraId="06F10A1A">
      <w:pPr>
        <w:pStyle w:val="7"/>
        <w:spacing w:before="5"/>
        <w:rPr>
          <w:b/>
          <w:sz w:val="30"/>
        </w:rPr>
      </w:pPr>
    </w:p>
    <w:p w14:paraId="2CF2381D">
      <w:pPr>
        <w:tabs>
          <w:tab w:val="left" w:leader="dot" w:pos="9131"/>
        </w:tabs>
        <w:spacing w:before="0"/>
        <w:ind w:left="610" w:right="0" w:firstLine="0"/>
        <w:jc w:val="left"/>
        <w:rPr>
          <w:b/>
          <w:sz w:val="28"/>
        </w:rPr>
      </w:pPr>
      <w:r>
        <w:rPr>
          <w:b/>
          <w:spacing w:val="-2"/>
          <w:sz w:val="28"/>
        </w:rPr>
        <w:t>Chapter</w:t>
      </w:r>
      <w:r>
        <w:rPr>
          <w:b/>
          <w:spacing w:val="-16"/>
          <w:sz w:val="28"/>
        </w:rPr>
        <w:t xml:space="preserve"> </w:t>
      </w:r>
      <w:r>
        <w:rPr>
          <w:b/>
          <w:spacing w:val="-2"/>
          <w:sz w:val="28"/>
        </w:rPr>
        <w:t>3:</w:t>
      </w:r>
      <w:r>
        <w:rPr>
          <w:b/>
          <w:spacing w:val="-10"/>
          <w:sz w:val="28"/>
        </w:rPr>
        <w:t xml:space="preserve"> </w:t>
      </w:r>
      <w:r>
        <w:rPr>
          <w:b/>
          <w:spacing w:val="-1"/>
          <w:sz w:val="28"/>
        </w:rPr>
        <w:t>Problem</w:t>
      </w:r>
      <w:r>
        <w:rPr>
          <w:b/>
          <w:spacing w:val="-13"/>
          <w:sz w:val="28"/>
        </w:rPr>
        <w:t xml:space="preserve"> </w:t>
      </w:r>
      <w:r>
        <w:rPr>
          <w:b/>
          <w:spacing w:val="-1"/>
          <w:sz w:val="28"/>
        </w:rPr>
        <w:t>Statement</w:t>
      </w:r>
      <w:r>
        <w:rPr>
          <w:b/>
          <w:spacing w:val="-1"/>
          <w:sz w:val="28"/>
        </w:rPr>
        <w:tab/>
      </w:r>
      <w:r>
        <w:rPr>
          <w:b/>
          <w:sz w:val="28"/>
        </w:rPr>
        <w:t>(4)</w:t>
      </w:r>
    </w:p>
    <w:p w14:paraId="72258596">
      <w:pPr>
        <w:pStyle w:val="7"/>
        <w:spacing w:before="6"/>
        <w:rPr>
          <w:b/>
          <w:sz w:val="30"/>
        </w:rPr>
      </w:pPr>
    </w:p>
    <w:p w14:paraId="72ACBDE6">
      <w:pPr>
        <w:tabs>
          <w:tab w:val="left" w:leader="dot" w:pos="8803"/>
        </w:tabs>
        <w:spacing w:before="0"/>
        <w:ind w:left="610" w:right="0" w:firstLine="0"/>
        <w:jc w:val="left"/>
        <w:rPr>
          <w:b/>
          <w:sz w:val="28"/>
        </w:rPr>
      </w:pPr>
      <w:r>
        <w:rPr>
          <w:b/>
          <w:spacing w:val="-1"/>
          <w:sz w:val="28"/>
        </w:rPr>
        <w:t>Chapter</w:t>
      </w:r>
      <w:r>
        <w:rPr>
          <w:b/>
          <w:spacing w:val="-16"/>
          <w:sz w:val="28"/>
        </w:rPr>
        <w:t xml:space="preserve"> </w:t>
      </w:r>
      <w:r>
        <w:rPr>
          <w:b/>
          <w:spacing w:val="-1"/>
          <w:sz w:val="28"/>
        </w:rPr>
        <w:t>4:</w:t>
      </w:r>
      <w:r>
        <w:rPr>
          <w:b/>
          <w:spacing w:val="-12"/>
          <w:sz w:val="28"/>
        </w:rPr>
        <w:t xml:space="preserve"> </w:t>
      </w:r>
      <w:r>
        <w:rPr>
          <w:b/>
          <w:spacing w:val="-1"/>
          <w:sz w:val="28"/>
        </w:rPr>
        <w:t>Model</w:t>
      </w:r>
      <w:r>
        <w:rPr>
          <w:b/>
          <w:spacing w:val="-6"/>
          <w:sz w:val="28"/>
        </w:rPr>
        <w:t xml:space="preserve"> </w:t>
      </w:r>
      <w:r>
        <w:rPr>
          <w:b/>
          <w:spacing w:val="-1"/>
          <w:sz w:val="28"/>
        </w:rPr>
        <w:tab/>
      </w:r>
      <w:r>
        <w:rPr>
          <w:b/>
          <w:sz w:val="28"/>
        </w:rPr>
        <w:t>(5-6)</w:t>
      </w:r>
    </w:p>
    <w:p w14:paraId="7C9ED698">
      <w:pPr>
        <w:pStyle w:val="7"/>
        <w:spacing w:before="1"/>
        <w:rPr>
          <w:b/>
          <w:sz w:val="30"/>
        </w:rPr>
      </w:pPr>
    </w:p>
    <w:p w14:paraId="2E2AD86F">
      <w:pPr>
        <w:tabs>
          <w:tab w:val="left" w:leader="dot" w:pos="9002"/>
        </w:tabs>
        <w:spacing w:before="0"/>
        <w:ind w:left="1330" w:right="0" w:firstLine="0"/>
        <w:jc w:val="left"/>
        <w:rPr>
          <w:b/>
          <w:sz w:val="28"/>
        </w:rPr>
      </w:pPr>
      <w:r>
        <w:rPr>
          <w:b/>
          <w:w w:val="95"/>
          <w:sz w:val="30"/>
        </w:rPr>
        <w:t>4.</w:t>
      </w:r>
      <w:r>
        <w:rPr>
          <w:rFonts w:hint="default"/>
          <w:b/>
          <w:w w:val="95"/>
          <w:sz w:val="30"/>
          <w:lang w:val="en-US"/>
        </w:rPr>
        <w:t>1</w:t>
      </w:r>
      <w:r>
        <w:rPr>
          <w:b/>
          <w:spacing w:val="-38"/>
          <w:w w:val="95"/>
          <w:sz w:val="30"/>
        </w:rPr>
        <w:t xml:space="preserve"> </w:t>
      </w:r>
      <w:r>
        <w:rPr>
          <w:b/>
          <w:w w:val="95"/>
          <w:sz w:val="28"/>
        </w:rPr>
        <w:t>:</w:t>
      </w:r>
      <w:r>
        <w:rPr>
          <w:b/>
          <w:spacing w:val="6"/>
          <w:w w:val="95"/>
          <w:sz w:val="28"/>
        </w:rPr>
        <w:t xml:space="preserve"> </w:t>
      </w:r>
      <w:r>
        <w:rPr>
          <w:b/>
          <w:w w:val="95"/>
          <w:sz w:val="28"/>
        </w:rPr>
        <w:t>CNN</w:t>
      </w:r>
      <w:r>
        <w:rPr>
          <w:b/>
          <w:w w:val="95"/>
          <w:sz w:val="28"/>
        </w:rPr>
        <w:tab/>
      </w:r>
      <w:r>
        <w:rPr>
          <w:b/>
          <w:sz w:val="28"/>
        </w:rPr>
        <w:t>(6)</w:t>
      </w:r>
    </w:p>
    <w:p w14:paraId="1720D23D">
      <w:pPr>
        <w:pStyle w:val="7"/>
        <w:spacing w:before="10"/>
        <w:rPr>
          <w:b/>
          <w:sz w:val="29"/>
        </w:rPr>
      </w:pPr>
    </w:p>
    <w:p w14:paraId="07851B27">
      <w:pPr>
        <w:tabs>
          <w:tab w:val="left" w:leader="dot" w:pos="8795"/>
        </w:tabs>
        <w:spacing w:before="0"/>
        <w:ind w:left="610" w:right="0" w:firstLine="0"/>
        <w:jc w:val="left"/>
        <w:rPr>
          <w:b/>
          <w:sz w:val="28"/>
        </w:rPr>
      </w:pPr>
      <w:r>
        <w:rPr>
          <w:b/>
          <w:spacing w:val="-3"/>
          <w:sz w:val="28"/>
        </w:rPr>
        <w:t>Chapter</w:t>
      </w:r>
      <w:r>
        <w:rPr>
          <w:b/>
          <w:spacing w:val="-22"/>
          <w:sz w:val="28"/>
        </w:rPr>
        <w:t xml:space="preserve"> </w:t>
      </w:r>
      <w:r>
        <w:rPr>
          <w:b/>
          <w:spacing w:val="-2"/>
          <w:sz w:val="28"/>
        </w:rPr>
        <w:t>5:</w:t>
      </w:r>
      <w:r>
        <w:rPr>
          <w:b/>
          <w:spacing w:val="-14"/>
          <w:sz w:val="28"/>
        </w:rPr>
        <w:t xml:space="preserve"> </w:t>
      </w:r>
      <w:r>
        <w:rPr>
          <w:b/>
          <w:spacing w:val="-2"/>
          <w:sz w:val="28"/>
        </w:rPr>
        <w:t>Alogotithm</w:t>
      </w:r>
      <w:r>
        <w:rPr>
          <w:b/>
          <w:spacing w:val="-2"/>
          <w:sz w:val="28"/>
        </w:rPr>
        <w:tab/>
      </w:r>
      <w:r>
        <w:rPr>
          <w:b/>
          <w:sz w:val="28"/>
        </w:rPr>
        <w:t>(7-8)</w:t>
      </w:r>
    </w:p>
    <w:p w14:paraId="11E9499A">
      <w:pPr>
        <w:pStyle w:val="7"/>
        <w:spacing w:before="5"/>
        <w:rPr>
          <w:b/>
          <w:sz w:val="30"/>
        </w:rPr>
      </w:pPr>
    </w:p>
    <w:p w14:paraId="7B146DD7">
      <w:pPr>
        <w:pStyle w:val="16"/>
        <w:numPr>
          <w:ilvl w:val="1"/>
          <w:numId w:val="1"/>
        </w:numPr>
        <w:tabs>
          <w:tab w:val="left" w:pos="1729"/>
          <w:tab w:val="left" w:leader="dot" w:pos="9064"/>
        </w:tabs>
        <w:spacing w:before="1" w:after="0" w:line="240" w:lineRule="auto"/>
        <w:ind w:left="1729" w:right="0" w:hanging="399"/>
        <w:jc w:val="left"/>
        <w:rPr>
          <w:b/>
          <w:sz w:val="28"/>
        </w:rPr>
      </w:pPr>
      <w:r>
        <w:rPr>
          <w:b/>
          <w:sz w:val="28"/>
        </w:rPr>
        <w:t>:</w:t>
      </w:r>
      <w:r>
        <w:rPr>
          <w:b/>
          <w:spacing w:val="-11"/>
          <w:sz w:val="28"/>
        </w:rPr>
        <w:t xml:space="preserve"> </w:t>
      </w:r>
      <w:r>
        <w:rPr>
          <w:b/>
          <w:sz w:val="28"/>
        </w:rPr>
        <w:t>Existing</w:t>
      </w:r>
      <w:r>
        <w:rPr>
          <w:b/>
          <w:spacing w:val="-16"/>
          <w:sz w:val="28"/>
        </w:rPr>
        <w:t xml:space="preserve"> </w:t>
      </w:r>
      <w:r>
        <w:rPr>
          <w:b/>
          <w:sz w:val="28"/>
        </w:rPr>
        <w:t>Algorithm</w:t>
      </w:r>
      <w:r>
        <w:rPr>
          <w:b/>
          <w:sz w:val="28"/>
        </w:rPr>
        <w:tab/>
      </w:r>
      <w:r>
        <w:rPr>
          <w:b/>
          <w:sz w:val="28"/>
        </w:rPr>
        <w:t>(7)</w:t>
      </w:r>
    </w:p>
    <w:p w14:paraId="2537AE27">
      <w:pPr>
        <w:pStyle w:val="7"/>
        <w:spacing w:before="1"/>
        <w:rPr>
          <w:b/>
          <w:sz w:val="30"/>
        </w:rPr>
      </w:pPr>
    </w:p>
    <w:p w14:paraId="1C390B46">
      <w:pPr>
        <w:tabs>
          <w:tab w:val="left" w:leader="dot" w:pos="9081"/>
        </w:tabs>
        <w:spacing w:before="0"/>
        <w:ind w:left="610" w:right="0" w:firstLine="0"/>
        <w:jc w:val="left"/>
        <w:rPr>
          <w:b/>
          <w:sz w:val="28"/>
        </w:rPr>
      </w:pPr>
      <w:r>
        <w:rPr>
          <w:b/>
          <w:spacing w:val="-2"/>
          <w:sz w:val="28"/>
        </w:rPr>
        <w:t>Chapter</w:t>
      </w:r>
      <w:r>
        <w:rPr>
          <w:b/>
          <w:spacing w:val="-15"/>
          <w:sz w:val="28"/>
        </w:rPr>
        <w:t xml:space="preserve"> </w:t>
      </w:r>
      <w:r>
        <w:rPr>
          <w:b/>
          <w:spacing w:val="-2"/>
          <w:sz w:val="28"/>
        </w:rPr>
        <w:t>6:</w:t>
      </w:r>
      <w:r>
        <w:rPr>
          <w:b/>
          <w:spacing w:val="-11"/>
          <w:sz w:val="28"/>
        </w:rPr>
        <w:t xml:space="preserve"> </w:t>
      </w:r>
      <w:r>
        <w:rPr>
          <w:b/>
          <w:spacing w:val="-2"/>
          <w:sz w:val="28"/>
        </w:rPr>
        <w:t>Advantages</w:t>
      </w:r>
      <w:r>
        <w:rPr>
          <w:b/>
          <w:spacing w:val="-6"/>
          <w:sz w:val="28"/>
        </w:rPr>
        <w:t xml:space="preserve"> </w:t>
      </w:r>
      <w:r>
        <w:rPr>
          <w:b/>
          <w:spacing w:val="-1"/>
          <w:sz w:val="28"/>
        </w:rPr>
        <w:t>an</w:t>
      </w:r>
      <w:r>
        <w:rPr>
          <w:b/>
          <w:spacing w:val="-8"/>
          <w:sz w:val="28"/>
        </w:rPr>
        <w:t xml:space="preserve"> </w:t>
      </w:r>
      <w:r>
        <w:rPr>
          <w:b/>
          <w:spacing w:val="-1"/>
          <w:sz w:val="28"/>
        </w:rPr>
        <w:t>Disadvantages</w:t>
      </w:r>
      <w:r>
        <w:rPr>
          <w:b/>
          <w:spacing w:val="-1"/>
          <w:sz w:val="28"/>
        </w:rPr>
        <w:tab/>
      </w:r>
      <w:r>
        <w:rPr>
          <w:b/>
          <w:sz w:val="28"/>
        </w:rPr>
        <w:t>(9)</w:t>
      </w:r>
    </w:p>
    <w:p w14:paraId="2BA8F9BB">
      <w:pPr>
        <w:pStyle w:val="7"/>
        <w:spacing w:before="5"/>
        <w:rPr>
          <w:b/>
          <w:sz w:val="30"/>
        </w:rPr>
      </w:pPr>
    </w:p>
    <w:p w14:paraId="0609E112">
      <w:pPr>
        <w:pStyle w:val="16"/>
        <w:numPr>
          <w:ilvl w:val="1"/>
          <w:numId w:val="2"/>
        </w:numPr>
        <w:tabs>
          <w:tab w:val="left" w:pos="1729"/>
          <w:tab w:val="left" w:leader="dot" w:pos="8956"/>
        </w:tabs>
        <w:spacing w:before="1" w:after="0" w:line="240" w:lineRule="auto"/>
        <w:ind w:left="1729" w:right="0" w:hanging="399"/>
        <w:jc w:val="left"/>
        <w:rPr>
          <w:b/>
          <w:sz w:val="28"/>
        </w:rPr>
      </w:pPr>
      <w:r>
        <w:rPr>
          <w:b/>
          <w:sz w:val="28"/>
        </w:rPr>
        <w:t>:</w:t>
      </w:r>
      <w:r>
        <w:rPr>
          <w:b/>
          <w:spacing w:val="-10"/>
          <w:sz w:val="28"/>
        </w:rPr>
        <w:t xml:space="preserve"> </w:t>
      </w:r>
      <w:r>
        <w:rPr>
          <w:b/>
          <w:sz w:val="28"/>
        </w:rPr>
        <w:t>Advantages</w:t>
      </w:r>
      <w:r>
        <w:rPr>
          <w:b/>
          <w:sz w:val="28"/>
        </w:rPr>
        <w:tab/>
      </w:r>
      <w:r>
        <w:rPr>
          <w:b/>
          <w:sz w:val="28"/>
        </w:rPr>
        <w:t>(9)</w:t>
      </w:r>
    </w:p>
    <w:p w14:paraId="7EABEA8F">
      <w:pPr>
        <w:pStyle w:val="7"/>
        <w:spacing w:before="1"/>
        <w:rPr>
          <w:b/>
          <w:sz w:val="30"/>
        </w:rPr>
      </w:pPr>
    </w:p>
    <w:p w14:paraId="4CDB026D">
      <w:pPr>
        <w:pStyle w:val="16"/>
        <w:numPr>
          <w:ilvl w:val="1"/>
          <w:numId w:val="2"/>
        </w:numPr>
        <w:tabs>
          <w:tab w:val="left" w:pos="1729"/>
          <w:tab w:val="left" w:leader="dot" w:pos="9074"/>
        </w:tabs>
        <w:spacing w:before="0" w:after="0" w:line="240" w:lineRule="auto"/>
        <w:ind w:left="1729" w:right="0" w:hanging="399"/>
        <w:jc w:val="left"/>
        <w:rPr>
          <w:b/>
          <w:sz w:val="28"/>
        </w:rPr>
      </w:pPr>
      <w:r>
        <w:rPr>
          <w:b/>
          <w:sz w:val="28"/>
        </w:rPr>
        <w:t>:</w:t>
      </w:r>
      <w:r>
        <w:rPr>
          <w:b/>
          <w:spacing w:val="-9"/>
          <w:sz w:val="28"/>
        </w:rPr>
        <w:t xml:space="preserve"> </w:t>
      </w:r>
      <w:r>
        <w:rPr>
          <w:b/>
          <w:sz w:val="28"/>
        </w:rPr>
        <w:t>Disadvantages</w:t>
      </w:r>
      <w:r>
        <w:rPr>
          <w:b/>
          <w:sz w:val="28"/>
        </w:rPr>
        <w:tab/>
      </w:r>
      <w:r>
        <w:rPr>
          <w:b/>
          <w:sz w:val="28"/>
        </w:rPr>
        <w:t>(9)</w:t>
      </w:r>
    </w:p>
    <w:p w14:paraId="189FC29B">
      <w:pPr>
        <w:pStyle w:val="7"/>
        <w:rPr>
          <w:b/>
          <w:sz w:val="30"/>
        </w:rPr>
      </w:pPr>
    </w:p>
    <w:p w14:paraId="1C8325B0">
      <w:pPr>
        <w:tabs>
          <w:tab w:val="left" w:leader="dot" w:pos="9026"/>
        </w:tabs>
        <w:spacing w:before="0"/>
        <w:ind w:left="610" w:right="0" w:firstLine="0"/>
        <w:jc w:val="left"/>
        <w:rPr>
          <w:b/>
          <w:sz w:val="28"/>
        </w:rPr>
      </w:pPr>
      <w:r>
        <w:rPr>
          <w:b/>
          <w:sz w:val="28"/>
        </w:rPr>
        <w:t>Chapter</w:t>
      </w:r>
      <w:r>
        <w:rPr>
          <w:b/>
          <w:spacing w:val="-17"/>
          <w:sz w:val="28"/>
        </w:rPr>
        <w:t xml:space="preserve"> </w:t>
      </w:r>
      <w:r>
        <w:rPr>
          <w:b/>
          <w:sz w:val="28"/>
        </w:rPr>
        <w:t>7:</w:t>
      </w:r>
      <w:r>
        <w:rPr>
          <w:b/>
          <w:spacing w:val="-13"/>
          <w:sz w:val="28"/>
        </w:rPr>
        <w:t xml:space="preserve"> </w:t>
      </w:r>
      <w:r>
        <w:rPr>
          <w:b/>
          <w:sz w:val="28"/>
        </w:rPr>
        <w:t>Steps</w:t>
      </w:r>
      <w:r>
        <w:rPr>
          <w:b/>
          <w:spacing w:val="-9"/>
          <w:sz w:val="28"/>
        </w:rPr>
        <w:t xml:space="preserve"> </w:t>
      </w:r>
      <w:r>
        <w:rPr>
          <w:b/>
          <w:sz w:val="28"/>
        </w:rPr>
        <w:t>of</w:t>
      </w:r>
      <w:r>
        <w:rPr>
          <w:b/>
          <w:spacing w:val="-11"/>
          <w:sz w:val="28"/>
        </w:rPr>
        <w:t xml:space="preserve"> </w:t>
      </w:r>
      <w:r>
        <w:rPr>
          <w:b/>
          <w:sz w:val="28"/>
        </w:rPr>
        <w:t>Code</w:t>
      </w:r>
      <w:r>
        <w:rPr>
          <w:b/>
          <w:sz w:val="28"/>
        </w:rPr>
        <w:tab/>
      </w:r>
      <w:r>
        <w:rPr>
          <w:b/>
          <w:sz w:val="28"/>
        </w:rPr>
        <w:t>(10)</w:t>
      </w:r>
    </w:p>
    <w:p w14:paraId="3E9069E5">
      <w:pPr>
        <w:pStyle w:val="7"/>
        <w:spacing w:before="4"/>
        <w:rPr>
          <w:b/>
          <w:sz w:val="30"/>
        </w:rPr>
      </w:pPr>
    </w:p>
    <w:p w14:paraId="66F72B5D">
      <w:pPr>
        <w:pStyle w:val="16"/>
        <w:numPr>
          <w:ilvl w:val="1"/>
          <w:numId w:val="3"/>
        </w:numPr>
        <w:tabs>
          <w:tab w:val="left" w:pos="1729"/>
          <w:tab w:val="left" w:leader="dot" w:pos="9019"/>
        </w:tabs>
        <w:spacing w:before="0" w:after="0" w:line="240" w:lineRule="auto"/>
        <w:ind w:left="1729" w:right="0" w:hanging="399"/>
        <w:jc w:val="left"/>
        <w:rPr>
          <w:b/>
          <w:sz w:val="28"/>
        </w:rPr>
      </w:pPr>
      <w:r>
        <w:rPr>
          <w:b/>
          <w:sz w:val="28"/>
        </w:rPr>
        <w:t>:</w:t>
      </w:r>
      <w:r>
        <w:rPr>
          <w:b/>
          <w:spacing w:val="-17"/>
          <w:sz w:val="28"/>
        </w:rPr>
        <w:t xml:space="preserve"> </w:t>
      </w:r>
      <w:r>
        <w:rPr>
          <w:b/>
          <w:sz w:val="28"/>
        </w:rPr>
        <w:t>Data</w:t>
      </w:r>
      <w:r>
        <w:rPr>
          <w:b/>
          <w:spacing w:val="-3"/>
          <w:sz w:val="28"/>
        </w:rPr>
        <w:t xml:space="preserve"> </w:t>
      </w:r>
      <w:r>
        <w:rPr>
          <w:b/>
          <w:sz w:val="28"/>
        </w:rPr>
        <w:t>loading</w:t>
      </w:r>
      <w:r>
        <w:rPr>
          <w:b/>
          <w:spacing w:val="-3"/>
          <w:sz w:val="28"/>
        </w:rPr>
        <w:t xml:space="preserve"> </w:t>
      </w:r>
      <w:r>
        <w:rPr>
          <w:b/>
          <w:sz w:val="28"/>
        </w:rPr>
        <w:t>and</w:t>
      </w:r>
      <w:r>
        <w:rPr>
          <w:b/>
          <w:spacing w:val="-5"/>
          <w:sz w:val="28"/>
        </w:rPr>
        <w:t xml:space="preserve"> </w:t>
      </w:r>
      <w:r>
        <w:rPr>
          <w:b/>
          <w:sz w:val="28"/>
        </w:rPr>
        <w:t>preprocessing</w:t>
      </w:r>
      <w:r>
        <w:rPr>
          <w:b/>
          <w:sz w:val="28"/>
        </w:rPr>
        <w:tab/>
      </w:r>
      <w:r>
        <w:rPr>
          <w:b/>
          <w:sz w:val="28"/>
        </w:rPr>
        <w:t>(10)</w:t>
      </w:r>
    </w:p>
    <w:p w14:paraId="35FF4446">
      <w:pPr>
        <w:pStyle w:val="7"/>
        <w:spacing w:before="1"/>
        <w:rPr>
          <w:b/>
          <w:sz w:val="30"/>
        </w:rPr>
      </w:pPr>
    </w:p>
    <w:p w14:paraId="5D242304">
      <w:pPr>
        <w:pStyle w:val="16"/>
        <w:numPr>
          <w:ilvl w:val="1"/>
          <w:numId w:val="3"/>
        </w:numPr>
        <w:tabs>
          <w:tab w:val="left" w:pos="1729"/>
          <w:tab w:val="left" w:leader="dot" w:pos="9055"/>
        </w:tabs>
        <w:spacing w:before="1" w:after="0" w:line="240" w:lineRule="auto"/>
        <w:ind w:left="1729" w:right="0" w:hanging="399"/>
        <w:jc w:val="left"/>
        <w:rPr>
          <w:b/>
          <w:sz w:val="28"/>
        </w:rPr>
      </w:pPr>
      <w:r>
        <w:rPr>
          <w:b/>
          <w:sz w:val="28"/>
        </w:rPr>
        <w:t>:</w:t>
      </w:r>
      <w:r>
        <w:rPr>
          <w:b/>
          <w:spacing w:val="56"/>
          <w:sz w:val="28"/>
        </w:rPr>
        <w:t xml:space="preserve"> </w:t>
      </w:r>
      <w:r>
        <w:rPr>
          <w:b/>
          <w:sz w:val="28"/>
        </w:rPr>
        <w:t>Model</w:t>
      </w:r>
      <w:r>
        <w:rPr>
          <w:b/>
          <w:spacing w:val="-17"/>
          <w:sz w:val="28"/>
        </w:rPr>
        <w:t xml:space="preserve"> </w:t>
      </w:r>
      <w:r>
        <w:rPr>
          <w:b/>
          <w:sz w:val="28"/>
        </w:rPr>
        <w:t>Training</w:t>
      </w:r>
      <w:r>
        <w:rPr>
          <w:b/>
          <w:sz w:val="28"/>
        </w:rPr>
        <w:tab/>
      </w:r>
      <w:r>
        <w:rPr>
          <w:b/>
          <w:sz w:val="28"/>
        </w:rPr>
        <w:t>(10)</w:t>
      </w:r>
    </w:p>
    <w:p w14:paraId="32839CEF">
      <w:pPr>
        <w:pStyle w:val="7"/>
        <w:spacing w:before="1"/>
        <w:rPr>
          <w:b/>
          <w:sz w:val="30"/>
        </w:rPr>
      </w:pPr>
    </w:p>
    <w:p w14:paraId="40E4E130">
      <w:pPr>
        <w:pStyle w:val="16"/>
        <w:numPr>
          <w:ilvl w:val="1"/>
          <w:numId w:val="3"/>
        </w:numPr>
        <w:tabs>
          <w:tab w:val="left" w:pos="1729"/>
          <w:tab w:val="left" w:leader="dot" w:pos="8841"/>
        </w:tabs>
        <w:spacing w:before="0" w:after="0" w:line="240" w:lineRule="auto"/>
        <w:ind w:left="1729" w:right="0" w:hanging="399"/>
        <w:jc w:val="left"/>
        <w:rPr>
          <w:b/>
          <w:sz w:val="28"/>
        </w:rPr>
      </w:pPr>
      <w:r>
        <w:rPr>
          <w:b/>
          <w:spacing w:val="-3"/>
          <w:sz w:val="28"/>
        </w:rPr>
        <w:t>Model</w:t>
      </w:r>
      <w:r>
        <w:rPr>
          <w:b/>
          <w:spacing w:val="-15"/>
          <w:sz w:val="28"/>
        </w:rPr>
        <w:t xml:space="preserve"> </w:t>
      </w:r>
      <w:r>
        <w:rPr>
          <w:b/>
          <w:spacing w:val="-2"/>
          <w:sz w:val="28"/>
        </w:rPr>
        <w:t>Evaluation</w:t>
      </w:r>
      <w:r>
        <w:rPr>
          <w:b/>
          <w:spacing w:val="-2"/>
          <w:sz w:val="28"/>
        </w:rPr>
        <w:tab/>
      </w:r>
      <w:r>
        <w:rPr>
          <w:b/>
          <w:sz w:val="28"/>
        </w:rPr>
        <w:t>(10)</w:t>
      </w:r>
    </w:p>
    <w:p w14:paraId="526C09CC">
      <w:pPr>
        <w:pStyle w:val="7"/>
        <w:rPr>
          <w:b/>
          <w:sz w:val="30"/>
        </w:rPr>
      </w:pPr>
    </w:p>
    <w:p w14:paraId="5C4C3688">
      <w:pPr>
        <w:tabs>
          <w:tab w:val="left" w:leader="dot" w:pos="8546"/>
        </w:tabs>
        <w:spacing w:before="1"/>
        <w:ind w:left="653" w:right="0" w:firstLine="0"/>
        <w:jc w:val="left"/>
        <w:rPr>
          <w:b/>
          <w:sz w:val="28"/>
        </w:rPr>
      </w:pPr>
      <w:r>
        <w:rPr>
          <w:b/>
          <w:sz w:val="28"/>
        </w:rPr>
        <w:t>Chapter</w:t>
      </w:r>
      <w:r>
        <w:rPr>
          <w:b/>
          <w:spacing w:val="-16"/>
          <w:sz w:val="28"/>
        </w:rPr>
        <w:t xml:space="preserve"> </w:t>
      </w:r>
      <w:r>
        <w:rPr>
          <w:b/>
          <w:sz w:val="28"/>
        </w:rPr>
        <w:t>8:</w:t>
      </w:r>
      <w:r>
        <w:rPr>
          <w:b/>
          <w:spacing w:val="-12"/>
          <w:sz w:val="28"/>
        </w:rPr>
        <w:t xml:space="preserve"> </w:t>
      </w:r>
      <w:r>
        <w:rPr>
          <w:b/>
          <w:sz w:val="28"/>
        </w:rPr>
        <w:t>Methodology</w:t>
      </w:r>
      <w:r>
        <w:rPr>
          <w:b/>
          <w:sz w:val="28"/>
        </w:rPr>
        <w:tab/>
      </w:r>
      <w:r>
        <w:rPr>
          <w:b/>
          <w:sz w:val="28"/>
        </w:rPr>
        <w:t>(11-12)</w:t>
      </w:r>
    </w:p>
    <w:p w14:paraId="00B3EEED">
      <w:pPr>
        <w:pStyle w:val="7"/>
        <w:spacing w:before="5"/>
        <w:rPr>
          <w:b/>
          <w:sz w:val="30"/>
        </w:rPr>
      </w:pPr>
    </w:p>
    <w:p w14:paraId="634FB7EE">
      <w:pPr>
        <w:pStyle w:val="16"/>
        <w:numPr>
          <w:ilvl w:val="1"/>
          <w:numId w:val="4"/>
        </w:numPr>
        <w:tabs>
          <w:tab w:val="left" w:pos="1729"/>
          <w:tab w:val="left" w:leader="dot" w:pos="8791"/>
        </w:tabs>
        <w:spacing w:before="0" w:after="0" w:line="240" w:lineRule="auto"/>
        <w:ind w:left="1729" w:right="0" w:hanging="399"/>
        <w:jc w:val="left"/>
        <w:rPr>
          <w:b/>
          <w:sz w:val="28"/>
        </w:rPr>
      </w:pPr>
      <w:r>
        <w:rPr>
          <w:b/>
          <w:sz w:val="28"/>
        </w:rPr>
        <w:t>:</w:t>
      </w:r>
      <w:r>
        <w:rPr>
          <w:b/>
          <w:spacing w:val="-8"/>
          <w:sz w:val="28"/>
        </w:rPr>
        <w:t xml:space="preserve"> </w:t>
      </w:r>
      <w:r>
        <w:rPr>
          <w:b/>
          <w:sz w:val="28"/>
        </w:rPr>
        <w:t>Code</w:t>
      </w:r>
      <w:r>
        <w:rPr>
          <w:b/>
          <w:spacing w:val="-10"/>
          <w:sz w:val="28"/>
        </w:rPr>
        <w:t xml:space="preserve"> </w:t>
      </w:r>
      <w:r>
        <w:rPr>
          <w:b/>
          <w:sz w:val="28"/>
        </w:rPr>
        <w:t>Flow</w:t>
      </w:r>
      <w:r>
        <w:rPr>
          <w:b/>
          <w:spacing w:val="-11"/>
          <w:sz w:val="28"/>
        </w:rPr>
        <w:t xml:space="preserve"> </w:t>
      </w:r>
      <w:r>
        <w:rPr>
          <w:b/>
          <w:sz w:val="28"/>
        </w:rPr>
        <w:t>Chart</w:t>
      </w:r>
      <w:r>
        <w:rPr>
          <w:b/>
          <w:sz w:val="28"/>
        </w:rPr>
        <w:tab/>
      </w:r>
      <w:r>
        <w:rPr>
          <w:b/>
          <w:sz w:val="28"/>
        </w:rPr>
        <w:t>(11)</w:t>
      </w:r>
    </w:p>
    <w:p w14:paraId="2005634E">
      <w:pPr>
        <w:pStyle w:val="7"/>
        <w:spacing w:before="2"/>
        <w:rPr>
          <w:b/>
          <w:sz w:val="30"/>
        </w:rPr>
      </w:pPr>
    </w:p>
    <w:p w14:paraId="226D1876">
      <w:pPr>
        <w:pStyle w:val="16"/>
        <w:numPr>
          <w:ilvl w:val="1"/>
          <w:numId w:val="4"/>
        </w:numPr>
        <w:tabs>
          <w:tab w:val="left" w:pos="1729"/>
          <w:tab w:val="left" w:leader="dot" w:pos="8805"/>
        </w:tabs>
        <w:spacing w:before="0" w:after="0" w:line="240" w:lineRule="auto"/>
        <w:ind w:left="1729" w:right="0" w:hanging="399"/>
        <w:jc w:val="left"/>
        <w:rPr>
          <w:b/>
          <w:sz w:val="28"/>
        </w:rPr>
      </w:pPr>
      <w:r>
        <w:rPr>
          <w:b/>
          <w:sz w:val="28"/>
        </w:rPr>
        <w:t>:</w:t>
      </w:r>
      <w:r>
        <w:rPr>
          <w:b/>
          <w:spacing w:val="-6"/>
          <w:sz w:val="28"/>
        </w:rPr>
        <w:t xml:space="preserve"> </w:t>
      </w:r>
      <w:r>
        <w:rPr>
          <w:b/>
          <w:sz w:val="28"/>
        </w:rPr>
        <w:t>App</w:t>
      </w:r>
      <w:r>
        <w:rPr>
          <w:b/>
          <w:spacing w:val="-8"/>
          <w:sz w:val="28"/>
        </w:rPr>
        <w:t xml:space="preserve"> </w:t>
      </w:r>
      <w:r>
        <w:rPr>
          <w:b/>
          <w:sz w:val="28"/>
        </w:rPr>
        <w:t>UCD</w:t>
      </w:r>
      <w:r>
        <w:rPr>
          <w:b/>
          <w:sz w:val="28"/>
        </w:rPr>
        <w:tab/>
      </w:r>
      <w:r>
        <w:rPr>
          <w:b/>
          <w:sz w:val="28"/>
        </w:rPr>
        <w:t>(12)</w:t>
      </w:r>
    </w:p>
    <w:p w14:paraId="25A7E665">
      <w:pPr>
        <w:spacing w:after="0" w:line="240" w:lineRule="auto"/>
        <w:jc w:val="left"/>
        <w:rPr>
          <w:sz w:val="28"/>
        </w:rPr>
        <w:sectPr>
          <w:footerReference r:id="rId7" w:type="default"/>
          <w:pgSz w:w="11920" w:h="16850"/>
          <w:pgMar w:top="1360" w:right="580" w:bottom="960" w:left="1680" w:header="0" w:footer="772" w:gutter="0"/>
          <w:pgNumType w:fmt="decimal"/>
          <w:cols w:space="720" w:num="1"/>
        </w:sectPr>
      </w:pPr>
    </w:p>
    <w:p w14:paraId="0478DB4B">
      <w:pPr>
        <w:tabs>
          <w:tab w:val="left" w:leader="dot" w:pos="8656"/>
        </w:tabs>
        <w:spacing w:before="78"/>
        <w:ind w:left="610" w:right="0" w:firstLine="0"/>
        <w:jc w:val="left"/>
        <w:rPr>
          <w:b/>
          <w:sz w:val="28"/>
        </w:rPr>
      </w:pPr>
      <w:r>
        <w:rPr>
          <w:b/>
          <w:spacing w:val="-1"/>
          <w:sz w:val="28"/>
        </w:rPr>
        <w:t>Chapter</w:t>
      </w:r>
      <w:r>
        <w:rPr>
          <w:b/>
          <w:spacing w:val="-17"/>
          <w:sz w:val="28"/>
        </w:rPr>
        <w:t xml:space="preserve"> </w:t>
      </w:r>
      <w:r>
        <w:rPr>
          <w:b/>
          <w:spacing w:val="-1"/>
          <w:sz w:val="28"/>
        </w:rPr>
        <w:t>9:</w:t>
      </w:r>
      <w:r>
        <w:rPr>
          <w:b/>
          <w:spacing w:val="-8"/>
          <w:sz w:val="28"/>
        </w:rPr>
        <w:t xml:space="preserve"> </w:t>
      </w:r>
      <w:r>
        <w:rPr>
          <w:b/>
          <w:spacing w:val="-1"/>
          <w:sz w:val="28"/>
        </w:rPr>
        <w:t>Hardware</w:t>
      </w:r>
      <w:r>
        <w:rPr>
          <w:b/>
          <w:sz w:val="28"/>
        </w:rPr>
        <w:t xml:space="preserve"> and Software</w:t>
      </w:r>
      <w:r>
        <w:rPr>
          <w:b/>
          <w:spacing w:val="-1"/>
          <w:sz w:val="28"/>
        </w:rPr>
        <w:t xml:space="preserve"> </w:t>
      </w:r>
      <w:r>
        <w:rPr>
          <w:b/>
          <w:sz w:val="28"/>
        </w:rPr>
        <w:t>Used</w:t>
      </w:r>
      <w:r>
        <w:rPr>
          <w:b/>
          <w:sz w:val="28"/>
        </w:rPr>
        <w:tab/>
      </w:r>
      <w:r>
        <w:rPr>
          <w:b/>
          <w:sz w:val="28"/>
        </w:rPr>
        <w:t>(13-15)</w:t>
      </w:r>
    </w:p>
    <w:p w14:paraId="6BF316C5">
      <w:pPr>
        <w:pStyle w:val="7"/>
        <w:spacing w:before="5"/>
        <w:rPr>
          <w:b/>
          <w:sz w:val="30"/>
        </w:rPr>
      </w:pPr>
    </w:p>
    <w:p w14:paraId="59B60C39">
      <w:pPr>
        <w:pStyle w:val="16"/>
        <w:numPr>
          <w:ilvl w:val="1"/>
          <w:numId w:val="5"/>
        </w:numPr>
        <w:tabs>
          <w:tab w:val="left" w:pos="1662"/>
          <w:tab w:val="left" w:leader="dot" w:pos="8961"/>
        </w:tabs>
        <w:spacing w:before="0" w:after="0" w:line="240" w:lineRule="auto"/>
        <w:ind w:left="1661" w:right="0" w:hanging="404"/>
        <w:jc w:val="left"/>
        <w:rPr>
          <w:b/>
          <w:sz w:val="28"/>
        </w:rPr>
      </w:pPr>
      <w:r>
        <w:rPr>
          <w:b/>
          <w:spacing w:val="-3"/>
          <w:sz w:val="28"/>
        </w:rPr>
        <w:t>:</w:t>
      </w:r>
      <w:r>
        <w:rPr>
          <w:b/>
          <w:spacing w:val="-14"/>
          <w:sz w:val="28"/>
        </w:rPr>
        <w:t xml:space="preserve"> </w:t>
      </w:r>
      <w:r>
        <w:rPr>
          <w:b/>
          <w:spacing w:val="-3"/>
          <w:sz w:val="28"/>
        </w:rPr>
        <w:t>Software</w:t>
      </w:r>
      <w:r>
        <w:rPr>
          <w:b/>
          <w:spacing w:val="-3"/>
          <w:sz w:val="28"/>
        </w:rPr>
        <w:tab/>
      </w:r>
      <w:r>
        <w:rPr>
          <w:b/>
          <w:sz w:val="28"/>
        </w:rPr>
        <w:t>(13)</w:t>
      </w:r>
    </w:p>
    <w:p w14:paraId="03CA30DC">
      <w:pPr>
        <w:pStyle w:val="7"/>
        <w:spacing w:before="2"/>
        <w:rPr>
          <w:b/>
          <w:sz w:val="30"/>
        </w:rPr>
      </w:pPr>
    </w:p>
    <w:p w14:paraId="2AF1A948">
      <w:pPr>
        <w:pStyle w:val="16"/>
        <w:numPr>
          <w:ilvl w:val="1"/>
          <w:numId w:val="5"/>
        </w:numPr>
        <w:tabs>
          <w:tab w:val="left" w:pos="1726"/>
          <w:tab w:val="left" w:leader="dot" w:pos="8991"/>
        </w:tabs>
        <w:spacing w:before="1" w:after="0" w:line="240" w:lineRule="auto"/>
        <w:ind w:left="1725" w:right="0" w:hanging="423"/>
        <w:jc w:val="left"/>
        <w:rPr>
          <w:b/>
          <w:sz w:val="28"/>
        </w:rPr>
      </w:pPr>
      <w:r>
        <w:rPr>
          <w:b/>
          <w:sz w:val="28"/>
        </w:rPr>
        <w:t>:</w:t>
      </w:r>
      <w:r>
        <w:rPr>
          <w:b/>
          <w:spacing w:val="-2"/>
          <w:sz w:val="28"/>
        </w:rPr>
        <w:t xml:space="preserve"> </w:t>
      </w:r>
      <w:r>
        <w:rPr>
          <w:b/>
          <w:sz w:val="28"/>
        </w:rPr>
        <w:t>Hardware</w:t>
      </w:r>
      <w:r>
        <w:rPr>
          <w:b/>
          <w:sz w:val="28"/>
        </w:rPr>
        <w:tab/>
      </w:r>
      <w:r>
        <w:rPr>
          <w:b/>
          <w:sz w:val="28"/>
        </w:rPr>
        <w:t>(14)</w:t>
      </w:r>
    </w:p>
    <w:p w14:paraId="31FD420D">
      <w:pPr>
        <w:tabs>
          <w:tab w:val="left" w:leader="dot" w:pos="8668"/>
        </w:tabs>
        <w:spacing w:before="160"/>
        <w:ind w:right="0" w:firstLine="280" w:firstLineChars="100"/>
        <w:jc w:val="left"/>
        <w:rPr>
          <w:b/>
          <w:sz w:val="28"/>
        </w:rPr>
      </w:pPr>
      <w:r>
        <w:rPr>
          <w:b/>
          <w:sz w:val="28"/>
        </w:rPr>
        <w:t>Chapter</w:t>
      </w:r>
      <w:r>
        <w:rPr>
          <w:b/>
          <w:spacing w:val="-11"/>
          <w:sz w:val="28"/>
        </w:rPr>
        <w:t xml:space="preserve"> </w:t>
      </w:r>
      <w:r>
        <w:rPr>
          <w:b/>
          <w:sz w:val="28"/>
        </w:rPr>
        <w:t>10:</w:t>
      </w:r>
      <w:r>
        <w:rPr>
          <w:b/>
          <w:spacing w:val="-2"/>
          <w:sz w:val="28"/>
        </w:rPr>
        <w:t xml:space="preserve"> </w:t>
      </w:r>
      <w:r>
        <w:rPr>
          <w:b/>
          <w:sz w:val="28"/>
        </w:rPr>
        <w:t>Screenshot</w:t>
      </w:r>
      <w:r>
        <w:rPr>
          <w:b/>
          <w:spacing w:val="-3"/>
          <w:sz w:val="28"/>
        </w:rPr>
        <w:t xml:space="preserve"> </w:t>
      </w:r>
      <w:r>
        <w:rPr>
          <w:b/>
          <w:sz w:val="28"/>
        </w:rPr>
        <w:t>of</w:t>
      </w:r>
      <w:r>
        <w:rPr>
          <w:b/>
          <w:spacing w:val="-2"/>
          <w:sz w:val="28"/>
        </w:rPr>
        <w:t xml:space="preserve"> </w:t>
      </w:r>
      <w:r>
        <w:rPr>
          <w:b/>
          <w:sz w:val="28"/>
        </w:rPr>
        <w:t>code…</w:t>
      </w:r>
      <w:r>
        <w:rPr>
          <w:b/>
          <w:sz w:val="28"/>
        </w:rPr>
        <w:tab/>
      </w:r>
      <w:r>
        <w:rPr>
          <w:b/>
          <w:sz w:val="28"/>
        </w:rPr>
        <w:t>(16-20)</w:t>
      </w:r>
    </w:p>
    <w:p w14:paraId="5B1A9107">
      <w:pPr>
        <w:pStyle w:val="7"/>
        <w:spacing w:before="5"/>
        <w:rPr>
          <w:b/>
          <w:sz w:val="30"/>
        </w:rPr>
      </w:pPr>
    </w:p>
    <w:p w14:paraId="08C636FD">
      <w:pPr>
        <w:tabs>
          <w:tab w:val="left" w:leader="dot" w:pos="8661"/>
        </w:tabs>
        <w:spacing w:before="0"/>
        <w:ind w:left="305" w:right="0" w:firstLine="0"/>
        <w:jc w:val="left"/>
        <w:rPr>
          <w:b/>
          <w:sz w:val="28"/>
        </w:rPr>
      </w:pPr>
      <w:r>
        <w:rPr>
          <w:b/>
          <w:spacing w:val="-3"/>
          <w:sz w:val="28"/>
        </w:rPr>
        <w:t>Chapter</w:t>
      </w:r>
      <w:r>
        <w:rPr>
          <w:b/>
          <w:spacing w:val="-15"/>
          <w:sz w:val="28"/>
        </w:rPr>
        <w:t xml:space="preserve"> </w:t>
      </w:r>
      <w:r>
        <w:rPr>
          <w:b/>
          <w:spacing w:val="-2"/>
          <w:sz w:val="28"/>
        </w:rPr>
        <w:t>11:</w:t>
      </w:r>
      <w:r>
        <w:rPr>
          <w:b/>
          <w:spacing w:val="-6"/>
          <w:sz w:val="28"/>
        </w:rPr>
        <w:t xml:space="preserve"> </w:t>
      </w:r>
      <w:r>
        <w:rPr>
          <w:b/>
          <w:spacing w:val="-2"/>
          <w:sz w:val="28"/>
        </w:rPr>
        <w:t>Output</w:t>
      </w:r>
      <w:r>
        <w:rPr>
          <w:b/>
          <w:spacing w:val="-2"/>
          <w:sz w:val="28"/>
        </w:rPr>
        <w:tab/>
      </w:r>
      <w:r>
        <w:rPr>
          <w:b/>
          <w:sz w:val="28"/>
        </w:rPr>
        <w:t>(21-24)</w:t>
      </w:r>
    </w:p>
    <w:p w14:paraId="1D1A727B">
      <w:pPr>
        <w:tabs>
          <w:tab w:val="left" w:leader="dot" w:pos="8922"/>
        </w:tabs>
        <w:spacing w:before="189" w:line="360" w:lineRule="auto"/>
        <w:ind w:firstLine="280" w:firstLineChars="100"/>
        <w:rPr>
          <w:rFonts w:ascii="Times New Roman" w:hAnsi="Times New Roman" w:cs="Times New Roman"/>
          <w:b/>
          <w:spacing w:val="-4"/>
          <w:sz w:val="28"/>
          <w:szCs w:val="28"/>
        </w:rPr>
      </w:pPr>
      <w:r>
        <w:rPr>
          <w:rFonts w:ascii="Times New Roman" w:hAnsi="Times New Roman" w:cs="Times New Roman"/>
          <w:b/>
          <w:sz w:val="28"/>
          <w:szCs w:val="28"/>
        </w:rPr>
        <w:t>Chapter</w:t>
      </w:r>
      <w:r>
        <w:rPr>
          <w:rFonts w:ascii="Times New Roman" w:hAnsi="Times New Roman" w:cs="Times New Roman"/>
          <w:b/>
          <w:spacing w:val="-20"/>
          <w:sz w:val="28"/>
          <w:szCs w:val="28"/>
        </w:rPr>
        <w:t xml:space="preserve"> </w:t>
      </w:r>
      <w:r>
        <w:rPr>
          <w:rFonts w:ascii="Times New Roman" w:hAnsi="Times New Roman" w:cs="Times New Roman"/>
          <w:b/>
          <w:sz w:val="28"/>
          <w:szCs w:val="28"/>
        </w:rPr>
        <w:t>12:</w:t>
      </w:r>
      <w:r>
        <w:rPr>
          <w:rFonts w:ascii="Times New Roman" w:hAnsi="Times New Roman" w:cs="Times New Roman"/>
          <w:b/>
          <w:spacing w:val="-18"/>
          <w:sz w:val="28"/>
          <w:szCs w:val="28"/>
        </w:rPr>
        <w:t xml:space="preserve"> </w:t>
      </w:r>
      <w:r>
        <w:rPr>
          <w:rFonts w:ascii="Times New Roman" w:hAnsi="Times New Roman" w:cs="Times New Roman"/>
          <w:b/>
          <w:sz w:val="28"/>
          <w:szCs w:val="28"/>
        </w:rPr>
        <w:t>Bibliography</w:t>
      </w:r>
      <w:r>
        <w:rPr>
          <w:rFonts w:ascii="Times New Roman" w:hAnsi="Times New Roman" w:cs="Times New Roman"/>
          <w:b/>
          <w:spacing w:val="-16"/>
          <w:sz w:val="28"/>
          <w:szCs w:val="28"/>
        </w:rPr>
        <w:t xml:space="preserve"> </w:t>
      </w:r>
      <w:r>
        <w:rPr>
          <w:rFonts w:ascii="Times New Roman" w:hAnsi="Times New Roman" w:cs="Times New Roman"/>
          <w:b/>
          <w:spacing w:val="-10"/>
          <w:sz w:val="28"/>
          <w:szCs w:val="28"/>
        </w:rPr>
        <w:t>…</w:t>
      </w:r>
      <w:r>
        <w:rPr>
          <w:rFonts w:ascii="Times New Roman" w:hAnsi="Times New Roman" w:cs="Times New Roman"/>
          <w:sz w:val="28"/>
          <w:szCs w:val="28"/>
        </w:rPr>
        <w:t>…………………………………………………</w:t>
      </w:r>
      <w:r>
        <w:rPr>
          <w:rFonts w:ascii="Times New Roman" w:hAnsi="Times New Roman" w:cs="Times New Roman"/>
          <w:b/>
          <w:spacing w:val="-4"/>
          <w:sz w:val="28"/>
          <w:szCs w:val="28"/>
        </w:rPr>
        <w:t>(25)</w:t>
      </w:r>
    </w:p>
    <w:p w14:paraId="0704E3EF">
      <w:pPr>
        <w:tabs>
          <w:tab w:val="left" w:leader="dot" w:pos="8661"/>
        </w:tabs>
        <w:spacing w:before="0"/>
        <w:ind w:left="305" w:right="0" w:firstLine="0"/>
        <w:jc w:val="left"/>
        <w:rPr>
          <w:b/>
          <w:sz w:val="28"/>
        </w:rPr>
      </w:pPr>
    </w:p>
    <w:p w14:paraId="4FAE18B3">
      <w:pPr>
        <w:pStyle w:val="7"/>
        <w:spacing w:before="5"/>
        <w:rPr>
          <w:b/>
          <w:sz w:val="30"/>
        </w:rPr>
      </w:pPr>
    </w:p>
    <w:p w14:paraId="01F234D4">
      <w:pPr>
        <w:spacing w:after="0"/>
        <w:jc w:val="left"/>
        <w:rPr>
          <w:sz w:val="28"/>
        </w:rPr>
        <w:sectPr>
          <w:footerReference r:id="rId8" w:type="default"/>
          <w:pgSz w:w="11920" w:h="16850"/>
          <w:pgMar w:top="1340" w:right="580" w:bottom="960" w:left="1680" w:header="0" w:footer="772" w:gutter="0"/>
          <w:pgNumType w:fmt="decimal"/>
          <w:cols w:space="720" w:num="1"/>
        </w:sectPr>
      </w:pPr>
    </w:p>
    <w:p w14:paraId="46F91A02">
      <w:pPr>
        <w:pStyle w:val="2"/>
        <w:spacing w:before="141"/>
        <w:ind w:left="0" w:leftChars="0" w:firstLine="0" w:firstLineChars="0"/>
        <w:rPr>
          <w:w w:val="95"/>
        </w:rPr>
      </w:pPr>
      <w:r>
        <w:rPr>
          <w:w w:val="95"/>
        </w:rPr>
        <w:t>Chapter1:</w:t>
      </w:r>
      <w:r>
        <w:rPr>
          <w:spacing w:val="28"/>
          <w:w w:val="95"/>
        </w:rPr>
        <w:t xml:space="preserve"> </w:t>
      </w:r>
      <w:r>
        <w:rPr>
          <w:w w:val="95"/>
        </w:rPr>
        <w:t>Abstract</w:t>
      </w:r>
    </w:p>
    <w:p w14:paraId="469C37DE">
      <w:pPr>
        <w:ind w:left="0" w:leftChars="0"/>
        <w:jc w:val="both"/>
        <w:rPr>
          <w:rFonts w:hint="default" w:ascii="Times New Roman" w:hAnsi="Times New Roman" w:cs="Times New Roman"/>
          <w:sz w:val="28"/>
          <w:szCs w:val="28"/>
          <w:u w:val="none"/>
        </w:rPr>
      </w:pPr>
    </w:p>
    <w:p w14:paraId="464EE6DF">
      <w:pPr>
        <w:spacing w:line="240" w:lineRule="auto"/>
        <w:ind w:left="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t>Deepfake videos, which enable one to accurately manipulate faces using advanced deep learning algorithms have attracted much attention in recent years. While the abundance of deepfake videos on-line (especially those in relation to celebrities and politicians) is troubling. Those doctored videos are weaponized to harm reputations and manipulate public opinion, severely undermining social harmony. But while the deepfake tech itself is value-neutral, its deployment as a weapon of malintent has gotten all too common.</w:t>
      </w:r>
    </w:p>
    <w:p w14:paraId="22EF9C6C">
      <w:pPr>
        <w:spacing w:line="240" w:lineRule="auto"/>
        <w:ind w:left="0" w:leftChars="0"/>
        <w:jc w:val="both"/>
        <w:rPr>
          <w:rFonts w:hint="default" w:ascii="Times New Roman" w:hAnsi="Times New Roman" w:cs="Times New Roman"/>
          <w:sz w:val="28"/>
          <w:szCs w:val="28"/>
          <w:u w:val="none"/>
        </w:rPr>
      </w:pPr>
    </w:p>
    <w:p w14:paraId="03D6721C">
      <w:pPr>
        <w:spacing w:line="240" w:lineRule="auto"/>
        <w:ind w:left="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t>In ticking both these boxes, deepfakes are therefore the subject of many research efforts to try and prevent their societal risks. This segment encompasses the instantiation of detection techniques and initiates in gigantic benchmarks. In this paper, we survey the work in recent years on detecting deepfake videos across different works including audio/visual-based counter-forensics and adversarial detection defense approaches proposed towards obtaining new benchmarks to speed up research development. It was observed that available detection approaches are still not suitable enough for deployment in the real. Therefore, future research should focus on enhancing the generalization and robustness of these detection methods.</w:t>
      </w:r>
    </w:p>
    <w:p w14:paraId="39EB6DBF">
      <w:pPr>
        <w:spacing w:after="0" w:line="360" w:lineRule="auto"/>
        <w:ind w:left="0" w:leftChars="0"/>
        <w:jc w:val="both"/>
        <w:rPr>
          <w:rFonts w:hint="default" w:ascii="Times New Roman" w:hAnsi="Times New Roman" w:cs="Times New Roman"/>
          <w:sz w:val="28"/>
          <w:szCs w:val="28"/>
          <w:u w:val="none"/>
        </w:rPr>
        <w:sectPr>
          <w:footerReference r:id="rId9" w:type="default"/>
          <w:pgSz w:w="11910" w:h="16840"/>
          <w:pgMar w:top="1580" w:right="600" w:bottom="940" w:left="1680" w:header="0" w:footer="746" w:gutter="0"/>
          <w:pgNumType w:fmt="decimal" w:start="1"/>
          <w:cols w:space="720" w:num="1"/>
        </w:sectPr>
      </w:pPr>
    </w:p>
    <w:p w14:paraId="6BEEC41B">
      <w:pPr>
        <w:pStyle w:val="2"/>
        <w:ind w:left="0" w:leftChars="0" w:firstLine="0" w:firstLineChars="0"/>
        <w:jc w:val="both"/>
        <w:rPr>
          <w:rFonts w:hint="default" w:ascii="Cambria" w:hAnsi="Cambria" w:cs="Cambria"/>
          <w:sz w:val="24"/>
          <w:szCs w:val="24"/>
          <w:lang w:val="en-US"/>
        </w:rPr>
      </w:pPr>
      <w:r>
        <w:t>Chapter</w:t>
      </w:r>
      <w:r>
        <w:rPr>
          <w:spacing w:val="-14"/>
        </w:rPr>
        <w:t xml:space="preserve"> </w:t>
      </w:r>
      <w:r>
        <w:t>2:</w:t>
      </w:r>
      <w:r>
        <w:rPr>
          <w:spacing w:val="-8"/>
        </w:rPr>
        <w:t xml:space="preserve"> </w:t>
      </w:r>
      <w:r>
        <w:t>Introduction</w:t>
      </w:r>
    </w:p>
    <w:p w14:paraId="25FE9DFC">
      <w:pPr>
        <w:spacing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concern regarding morphed videos has raised concern over the years especially when deepfake technology which makes use of deep learning tools modifies images and pictures used since then. Deepfake algorithms are capable of inserting faces seen in other video clips or movies into given video clips through procedures like autoencoders or generative adversarial networks (GANs). It thereby simplifies the entire process involved when constructing substituted face videos as long as being</w:t>
      </w:r>
    </w:p>
    <w:p w14:paraId="76B03C99">
      <w:pPr>
        <w:spacing w:line="240" w:lineRule="auto"/>
        <w:jc w:val="both"/>
        <w:rPr>
          <w:rFonts w:hint="default" w:ascii="Times New Roman" w:hAnsi="Times New Roman" w:cs="Times New Roman"/>
          <w:sz w:val="24"/>
          <w:szCs w:val="24"/>
          <w:lang w:val="en-US"/>
        </w:rPr>
      </w:pPr>
    </w:p>
    <w:p w14:paraId="2783E6FC">
      <w:pPr>
        <w:spacing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While deepfake technology has potential applications in areas such as filmmaking and virtual reality, its abuse for malicious purposes has become widespread as shown in Figure 1, with many fake videos circulate online targeting mainly politicians and celebrities. The first deepfake cases surfaced in 2017 when a Reddit user named deepfakes made a celebrity porn video. This is the beginning of the inevitable manipulation of technology. After that, applications like FakeApp and FaceSwap appeared, making it easier to create deepfakes. In June 2019, an app called DeepNude created real-world clothing, causing global concern. In addition to violating individual privacy, these tools are widely used to run political campaigns and sway public opinion. As a result, deepfake content detection has become an important issue for individuals, companies and governments around the world.</w:t>
      </w:r>
    </w:p>
    <w:p w14:paraId="4E6D6135">
      <w:pPr>
        <w:spacing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865" cy="27355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269865" cy="2735580"/>
                    </a:xfrm>
                    <a:prstGeom prst="rect">
                      <a:avLst/>
                    </a:prstGeom>
                    <a:noFill/>
                    <a:ln>
                      <a:noFill/>
                    </a:ln>
                  </pic:spPr>
                </pic:pic>
              </a:graphicData>
            </a:graphic>
          </wp:inline>
        </w:drawing>
      </w:r>
    </w:p>
    <w:p w14:paraId="46D5509A">
      <w:pPr>
        <w:spacing w:line="240" w:lineRule="auto"/>
        <w:jc w:val="both"/>
        <w:rPr>
          <w:rFonts w:hint="default" w:ascii="Times New Roman" w:hAnsi="Times New Roman" w:cs="Times New Roman"/>
          <w:sz w:val="24"/>
          <w:szCs w:val="24"/>
          <w:lang w:val="en-US"/>
        </w:rPr>
      </w:pPr>
    </w:p>
    <w:p w14:paraId="1E3189C7">
      <w:pPr>
        <w:keepNext w:val="0"/>
        <w:keepLines w:val="0"/>
        <w:widowControl/>
        <w:suppressLineNumbers w:val="0"/>
        <w:spacing w:line="240" w:lineRule="auto"/>
        <w:jc w:val="both"/>
        <w:rPr>
          <w:rFonts w:hint="default" w:ascii="Times New Roman" w:hAnsi="Times New Roman" w:cs="Times New Roman"/>
          <w:sz w:val="24"/>
          <w:szCs w:val="24"/>
        </w:rPr>
      </w:pPr>
      <w:r>
        <w:rPr>
          <w:rStyle w:val="13"/>
          <w:rFonts w:hint="default" w:ascii="Times New Roman" w:hAnsi="Times New Roman" w:eastAsia="sans-serif" w:cs="Times New Roman"/>
          <w:b/>
          <w:bCs/>
          <w:i w:val="0"/>
          <w:iCs w:val="0"/>
          <w:caps w:val="0"/>
          <w:color w:val="212121"/>
          <w:spacing w:val="0"/>
          <w:kern w:val="0"/>
          <w:sz w:val="24"/>
          <w:szCs w:val="24"/>
          <w:shd w:val="clear" w:fill="FFFFFF"/>
          <w:lang w:val="en-US" w:eastAsia="zh-CN" w:bidi="ar"/>
        </w:rPr>
        <w:t>FIGURE 1</w:t>
      </w:r>
    </w:p>
    <w:p w14:paraId="5CF8D3B1">
      <w:pPr>
        <w:keepNext w:val="0"/>
        <w:keepLines w:val="0"/>
        <w:widowControl/>
        <w:suppressLineNumbers w:val="0"/>
        <w:shd w:val="clear" w:fill="FFFFFF"/>
        <w:spacing w:line="240" w:lineRule="auto"/>
        <w:ind w:left="0" w:firstLine="0"/>
        <w:jc w:val="both"/>
        <w:rPr>
          <w:rFonts w:hint="default" w:ascii="Times New Roman" w:hAnsi="Times New Roman" w:eastAsia="sans-serif" w:cs="Times New Roman"/>
          <w:i w:val="0"/>
          <w:iCs w:val="0"/>
          <w:caps w:val="0"/>
          <w:color w:val="1C1D1E"/>
          <w:spacing w:val="0"/>
          <w:sz w:val="24"/>
          <w:szCs w:val="24"/>
        </w:rPr>
      </w:pPr>
    </w:p>
    <w:p w14:paraId="4286F97F">
      <w:pPr>
        <w:spacing w:line="240" w:lineRule="auto"/>
        <w:jc w:val="both"/>
        <w:rPr>
          <w:rFonts w:hint="default" w:ascii="Times New Roman" w:hAnsi="Times New Roman" w:cs="Times New Roman"/>
          <w:sz w:val="24"/>
          <w:szCs w:val="24"/>
          <w:lang w:val="en-US"/>
        </w:rPr>
      </w:pPr>
    </w:p>
    <w:p w14:paraId="29868E55">
      <w:pPr>
        <w:spacing w:line="240" w:lineRule="auto"/>
        <w:jc w:val="both"/>
        <w:rPr>
          <w:rFonts w:hint="default" w:cs="Times New Roman"/>
          <w:sz w:val="24"/>
          <w:szCs w:val="24"/>
          <w:lang w:val="en-US"/>
        </w:rPr>
      </w:pPr>
      <w:r>
        <w:rPr>
          <w:rFonts w:hint="default" w:ascii="Times New Roman" w:hAnsi="Times New Roman" w:cs="Times New Roman"/>
          <w:sz w:val="24"/>
          <w:szCs w:val="24"/>
          <w:lang w:val="en-US"/>
        </w:rPr>
        <w:t xml:space="preserve">The growing interest in deepfake technology, has led to an increase in related research efforts. The past two years have seen tremendous progress in the development of new detection techniques. Initially, the number of video datasets available for deepfake detection tasks has been expanded. From small datasets like DeepFake-TIMIT and UADFV to large datasets like FaceForensic++, Celeb-DF, DFDC, DeeperForensic, the resources available for training and recognition models have grown exponentially. Recently, companies such as Amazon, Facebook and Microsoft collaborated to create the DeepFake Detection Challenge (DFDC), which aims to advance new technologies in deepfake video detection as well as the DeeperForensics Challenge This was organized by the These initiatives has led to the development of many effective detection methods, which have proven effective in fraud detection industries Despite these advances, there are still significant issues in the depth field of vision. As deepfake techniques continue to evolve, the number of automated videos increases, potentially making traditional detection methods inadequate to new </w:t>
      </w:r>
      <w:r>
        <w:rPr>
          <w:rFonts w:hint="default" w:cs="Times New Roman"/>
          <w:sz w:val="24"/>
          <w:szCs w:val="24"/>
          <w:lang w:val="en-US"/>
        </w:rPr>
        <w:t xml:space="preserve">      </w:t>
      </w:r>
    </w:p>
    <w:p w14:paraId="5EB3CD61">
      <w:pPr>
        <w:spacing w:line="240" w:lineRule="auto"/>
        <w:jc w:val="both"/>
        <w:rPr>
          <w:rFonts w:hint="default" w:cs="Times New Roman"/>
          <w:sz w:val="24"/>
          <w:szCs w:val="24"/>
          <w:lang w:val="en-US"/>
        </w:rPr>
      </w:pPr>
    </w:p>
    <w:p w14:paraId="7A13A2C6">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deepfake algorithms so it is important to investigate future improvements to deepfake research and develop corresponding methods of discovery. This review will focus on existing video detection systems developed for deepfake video, with the aim of promoting further development of deepfake video detection.</w:t>
      </w:r>
    </w:p>
    <w:p w14:paraId="1BCD3A45">
      <w:pPr>
        <w:pStyle w:val="2"/>
        <w:spacing w:line="240" w:lineRule="auto"/>
        <w:ind w:left="0" w:leftChars="0" w:firstLine="0" w:firstLineChars="0"/>
        <w:jc w:val="both"/>
        <w:rPr>
          <w:rFonts w:hint="default" w:ascii="Times New Roman" w:hAnsi="Times New Roman" w:cs="Times New Roman"/>
          <w:sz w:val="24"/>
          <w:szCs w:val="24"/>
        </w:rPr>
      </w:pPr>
    </w:p>
    <w:p w14:paraId="72EE2D4E">
      <w:pPr>
        <w:pStyle w:val="7"/>
        <w:jc w:val="both"/>
        <w:rPr>
          <w:rFonts w:hint="default"/>
          <w:b/>
          <w:sz w:val="34"/>
          <w:lang w:val="en-US"/>
        </w:rPr>
      </w:pPr>
    </w:p>
    <w:p w14:paraId="1B9F561B">
      <w:pPr>
        <w:pStyle w:val="7"/>
        <w:jc w:val="both"/>
        <w:rPr>
          <w:rFonts w:hint="default"/>
          <w:b/>
          <w:sz w:val="34"/>
          <w:lang w:val="en-US"/>
        </w:rPr>
      </w:pPr>
    </w:p>
    <w:p w14:paraId="3D25BBC2">
      <w:pPr>
        <w:pStyle w:val="7"/>
        <w:jc w:val="both"/>
        <w:rPr>
          <w:rFonts w:hint="default"/>
          <w:b/>
          <w:sz w:val="34"/>
          <w:lang w:val="en-US"/>
        </w:rPr>
      </w:pPr>
    </w:p>
    <w:p w14:paraId="66853EDF">
      <w:pPr>
        <w:pStyle w:val="7"/>
        <w:jc w:val="both"/>
        <w:rPr>
          <w:rFonts w:hint="default"/>
          <w:b/>
          <w:sz w:val="34"/>
          <w:lang w:val="en-US"/>
        </w:rPr>
      </w:pPr>
    </w:p>
    <w:p w14:paraId="1D1D47EC">
      <w:pPr>
        <w:pStyle w:val="7"/>
        <w:jc w:val="both"/>
        <w:rPr>
          <w:rFonts w:hint="default"/>
          <w:b/>
          <w:sz w:val="34"/>
          <w:lang w:val="en-US"/>
        </w:rPr>
      </w:pPr>
    </w:p>
    <w:p w14:paraId="2A833826">
      <w:pPr>
        <w:pStyle w:val="7"/>
        <w:jc w:val="both"/>
        <w:rPr>
          <w:rFonts w:hint="default"/>
          <w:b/>
          <w:sz w:val="34"/>
          <w:lang w:val="en-US"/>
        </w:rPr>
      </w:pPr>
    </w:p>
    <w:p w14:paraId="263390ED">
      <w:pPr>
        <w:pStyle w:val="7"/>
        <w:jc w:val="both"/>
        <w:rPr>
          <w:rFonts w:hint="default"/>
          <w:b/>
          <w:sz w:val="34"/>
          <w:lang w:val="en-US"/>
        </w:rPr>
      </w:pPr>
    </w:p>
    <w:p w14:paraId="57063DFC">
      <w:pPr>
        <w:pStyle w:val="7"/>
        <w:jc w:val="both"/>
        <w:rPr>
          <w:rFonts w:hint="default"/>
          <w:b/>
          <w:sz w:val="34"/>
          <w:lang w:val="en-US"/>
        </w:rPr>
      </w:pPr>
    </w:p>
    <w:p w14:paraId="752AFB7B">
      <w:pPr>
        <w:pStyle w:val="7"/>
        <w:jc w:val="both"/>
        <w:rPr>
          <w:rFonts w:hint="default"/>
          <w:b/>
          <w:sz w:val="34"/>
          <w:lang w:val="en-US"/>
        </w:rPr>
      </w:pPr>
    </w:p>
    <w:p w14:paraId="02361924">
      <w:pPr>
        <w:pStyle w:val="7"/>
        <w:jc w:val="both"/>
        <w:rPr>
          <w:rFonts w:hint="default"/>
          <w:b/>
          <w:sz w:val="34"/>
          <w:lang w:val="en-US"/>
        </w:rPr>
      </w:pPr>
    </w:p>
    <w:p w14:paraId="4643B252">
      <w:pPr>
        <w:pStyle w:val="7"/>
        <w:jc w:val="both"/>
        <w:rPr>
          <w:rFonts w:hint="default"/>
          <w:b/>
          <w:sz w:val="34"/>
          <w:lang w:val="en-US"/>
        </w:rPr>
      </w:pPr>
    </w:p>
    <w:p w14:paraId="6A49A827">
      <w:pPr>
        <w:pStyle w:val="7"/>
        <w:jc w:val="both"/>
        <w:rPr>
          <w:rFonts w:hint="default"/>
          <w:b/>
          <w:sz w:val="34"/>
          <w:lang w:val="en-US"/>
        </w:rPr>
      </w:pPr>
    </w:p>
    <w:p w14:paraId="0A9F67A6">
      <w:pPr>
        <w:pStyle w:val="7"/>
        <w:jc w:val="both"/>
        <w:rPr>
          <w:rFonts w:hint="default"/>
          <w:b/>
          <w:sz w:val="34"/>
          <w:lang w:val="en-US"/>
        </w:rPr>
      </w:pPr>
    </w:p>
    <w:p w14:paraId="09D9C8FC">
      <w:pPr>
        <w:pStyle w:val="7"/>
        <w:jc w:val="both"/>
        <w:rPr>
          <w:rFonts w:hint="default"/>
          <w:b/>
          <w:sz w:val="34"/>
          <w:lang w:val="en-US"/>
        </w:rPr>
      </w:pPr>
    </w:p>
    <w:p w14:paraId="66170147">
      <w:pPr>
        <w:pStyle w:val="7"/>
        <w:jc w:val="both"/>
        <w:rPr>
          <w:rFonts w:hint="default"/>
          <w:b/>
          <w:sz w:val="34"/>
          <w:lang w:val="en-US"/>
        </w:rPr>
      </w:pPr>
    </w:p>
    <w:p w14:paraId="4F608D5C">
      <w:pPr>
        <w:pStyle w:val="7"/>
        <w:jc w:val="both"/>
        <w:rPr>
          <w:rFonts w:hint="default"/>
          <w:b/>
          <w:sz w:val="34"/>
          <w:lang w:val="en-US"/>
        </w:rPr>
      </w:pPr>
    </w:p>
    <w:p w14:paraId="39049C18">
      <w:pPr>
        <w:pStyle w:val="7"/>
        <w:jc w:val="both"/>
        <w:rPr>
          <w:rFonts w:hint="default"/>
          <w:b/>
          <w:sz w:val="34"/>
          <w:lang w:val="en-US"/>
        </w:rPr>
      </w:pPr>
    </w:p>
    <w:p w14:paraId="1E44CCCA">
      <w:pPr>
        <w:pStyle w:val="7"/>
        <w:jc w:val="both"/>
        <w:rPr>
          <w:rFonts w:hint="default"/>
          <w:b/>
          <w:sz w:val="34"/>
          <w:lang w:val="en-US"/>
        </w:rPr>
      </w:pPr>
    </w:p>
    <w:p w14:paraId="0540FFF7">
      <w:pPr>
        <w:pStyle w:val="7"/>
        <w:jc w:val="both"/>
        <w:rPr>
          <w:rFonts w:hint="default"/>
          <w:b/>
          <w:sz w:val="34"/>
          <w:lang w:val="en-US"/>
        </w:rPr>
      </w:pPr>
    </w:p>
    <w:p w14:paraId="5D2CB83F">
      <w:pPr>
        <w:pStyle w:val="7"/>
        <w:jc w:val="both"/>
        <w:rPr>
          <w:rFonts w:hint="default"/>
          <w:b/>
          <w:sz w:val="34"/>
          <w:lang w:val="en-US"/>
        </w:rPr>
      </w:pPr>
    </w:p>
    <w:p w14:paraId="14312601">
      <w:pPr>
        <w:pStyle w:val="7"/>
        <w:jc w:val="both"/>
        <w:rPr>
          <w:rFonts w:hint="default"/>
          <w:b/>
          <w:sz w:val="34"/>
          <w:lang w:val="en-US"/>
        </w:rPr>
      </w:pPr>
    </w:p>
    <w:p w14:paraId="7B066CFD">
      <w:pPr>
        <w:pStyle w:val="7"/>
        <w:jc w:val="both"/>
        <w:rPr>
          <w:rFonts w:hint="default"/>
          <w:b/>
          <w:sz w:val="34"/>
          <w:lang w:val="en-US"/>
        </w:rPr>
      </w:pPr>
    </w:p>
    <w:p w14:paraId="152EF242">
      <w:pPr>
        <w:pStyle w:val="7"/>
        <w:jc w:val="both"/>
        <w:rPr>
          <w:rFonts w:hint="default"/>
          <w:b/>
          <w:sz w:val="34"/>
          <w:lang w:val="en-US"/>
        </w:rPr>
      </w:pPr>
    </w:p>
    <w:p w14:paraId="5619CD50">
      <w:pPr>
        <w:pStyle w:val="7"/>
        <w:jc w:val="both"/>
        <w:rPr>
          <w:rFonts w:hint="default"/>
          <w:b/>
          <w:sz w:val="34"/>
          <w:lang w:val="en-US"/>
        </w:rPr>
      </w:pPr>
    </w:p>
    <w:p w14:paraId="2B05295F">
      <w:pPr>
        <w:pStyle w:val="7"/>
        <w:jc w:val="both"/>
        <w:rPr>
          <w:rFonts w:hint="default"/>
          <w:b/>
          <w:sz w:val="34"/>
          <w:lang w:val="en-US"/>
        </w:rPr>
      </w:pPr>
    </w:p>
    <w:p w14:paraId="105608F4">
      <w:pPr>
        <w:pStyle w:val="7"/>
        <w:jc w:val="both"/>
        <w:rPr>
          <w:rFonts w:hint="default"/>
          <w:b/>
          <w:sz w:val="34"/>
          <w:lang w:val="en-US"/>
        </w:rPr>
      </w:pPr>
    </w:p>
    <w:p w14:paraId="51C2DF64">
      <w:pPr>
        <w:pStyle w:val="7"/>
        <w:jc w:val="both"/>
        <w:rPr>
          <w:rFonts w:hint="default"/>
          <w:b/>
          <w:sz w:val="34"/>
          <w:lang w:val="en-US"/>
        </w:rPr>
      </w:pPr>
    </w:p>
    <w:p w14:paraId="47BED400">
      <w:pPr>
        <w:pStyle w:val="7"/>
        <w:jc w:val="both"/>
        <w:rPr>
          <w:rFonts w:hint="default"/>
          <w:b/>
          <w:sz w:val="34"/>
          <w:lang w:val="en-US"/>
        </w:rPr>
      </w:pPr>
    </w:p>
    <w:p w14:paraId="3A631B4A">
      <w:pPr>
        <w:pStyle w:val="7"/>
        <w:jc w:val="both"/>
        <w:rPr>
          <w:rFonts w:hint="default"/>
          <w:b/>
          <w:sz w:val="34"/>
          <w:lang w:val="en-US"/>
        </w:rPr>
      </w:pPr>
    </w:p>
    <w:p w14:paraId="6D8C8ACE">
      <w:pPr>
        <w:pStyle w:val="7"/>
        <w:jc w:val="both"/>
        <w:rPr>
          <w:rFonts w:hint="default"/>
          <w:b/>
          <w:sz w:val="34"/>
          <w:lang w:val="en-US"/>
        </w:rPr>
      </w:pPr>
    </w:p>
    <w:p w14:paraId="12FA1220">
      <w:pPr>
        <w:pStyle w:val="7"/>
        <w:jc w:val="both"/>
        <w:rPr>
          <w:rFonts w:hint="default"/>
          <w:b/>
          <w:sz w:val="34"/>
          <w:lang w:val="en-US"/>
        </w:rPr>
      </w:pPr>
    </w:p>
    <w:p w14:paraId="73601E0E">
      <w:pPr>
        <w:pStyle w:val="7"/>
        <w:jc w:val="both"/>
        <w:rPr>
          <w:rFonts w:hint="default"/>
          <w:b/>
          <w:sz w:val="34"/>
          <w:lang w:val="en-US"/>
        </w:rPr>
      </w:pPr>
    </w:p>
    <w:p w14:paraId="3EAC1977">
      <w:pPr>
        <w:pStyle w:val="2"/>
        <w:spacing w:before="141"/>
        <w:ind w:left="0" w:leftChars="0" w:firstLine="0" w:firstLineChars="0"/>
        <w:jc w:val="both"/>
      </w:pPr>
      <w:r>
        <w:t>Chapter3:</w:t>
      </w:r>
      <w:r>
        <w:rPr>
          <w:spacing w:val="-7"/>
        </w:rPr>
        <w:t xml:space="preserve"> </w:t>
      </w:r>
      <w:r>
        <w:t>Problem</w:t>
      </w:r>
      <w:r>
        <w:rPr>
          <w:spacing w:val="-9"/>
        </w:rPr>
        <w:t xml:space="preserve"> </w:t>
      </w:r>
      <w:r>
        <w:t>Statement</w:t>
      </w:r>
    </w:p>
    <w:p w14:paraId="3A4F1FF3">
      <w:pPr>
        <w:pStyle w:val="2"/>
        <w:spacing w:before="141"/>
        <w:ind w:left="0" w:leftChars="0" w:firstLine="0" w:firstLineChars="0"/>
        <w:jc w:val="both"/>
        <w:rPr>
          <w:rFonts w:hint="default"/>
          <w:b w:val="0"/>
          <w:bCs w:val="0"/>
          <w:sz w:val="28"/>
          <w:szCs w:val="28"/>
        </w:rPr>
      </w:pPr>
      <w:r>
        <w:rPr>
          <w:rFonts w:hint="default"/>
          <w:b w:val="0"/>
          <w:bCs w:val="0"/>
          <w:sz w:val="28"/>
          <w:szCs w:val="28"/>
        </w:rPr>
        <w:t>Deepfake detection refers to the task of identifying whether a video has been manipulated or altered using AI techniques. The primary goal is to create a model capable of accurately discerning real videos from deepfakes, especially as the manipulations become increasingly subtle. The detection process relies on various cues that suggest unnatural or inconsistent patterns within the video, which may arise from the limitations of the deepfake generation algorithms.</w:t>
      </w:r>
    </w:p>
    <w:p w14:paraId="34DEBE07">
      <w:pPr>
        <w:pStyle w:val="2"/>
        <w:spacing w:before="141"/>
        <w:ind w:left="0" w:leftChars="0" w:firstLine="0" w:firstLineChars="0"/>
        <w:jc w:val="both"/>
        <w:rPr>
          <w:rFonts w:hint="default"/>
          <w:b w:val="0"/>
          <w:bCs w:val="0"/>
          <w:sz w:val="28"/>
          <w:szCs w:val="28"/>
        </w:rPr>
      </w:pPr>
    </w:p>
    <w:p w14:paraId="076BE7ED">
      <w:pPr>
        <w:pStyle w:val="2"/>
        <w:spacing w:before="141"/>
        <w:ind w:left="0" w:leftChars="0" w:firstLine="0" w:firstLineChars="0"/>
        <w:jc w:val="both"/>
        <w:rPr>
          <w:rFonts w:hint="default"/>
          <w:b w:val="0"/>
          <w:bCs w:val="0"/>
          <w:sz w:val="28"/>
          <w:szCs w:val="28"/>
        </w:rPr>
      </w:pPr>
      <w:r>
        <w:rPr>
          <w:rFonts w:hint="default"/>
          <w:b w:val="0"/>
          <w:bCs w:val="0"/>
          <w:sz w:val="28"/>
          <w:szCs w:val="28"/>
        </w:rPr>
        <w:t>One of the main challenges in deepfake detection stems from the advancement of generative models, such as Generative Adversarial Networks (GANs), which are commonly used for creating deepfake videos. GAN-based techniques generate videos by altering facial expressions or swapping faces between individuals in such a realistic manner that it becomes difficult to visually distinguish them from real content. As a result, traditional video forensics, which relies on detecting obvious artifacts or inconsistencies, is often ineffective. Modern deepfake detection systems must thus employ more sophisticated techniques involving machine learning, deep learning, and computer vision.</w:t>
      </w:r>
    </w:p>
    <w:p w14:paraId="6D304184">
      <w:pPr>
        <w:pStyle w:val="2"/>
        <w:spacing w:before="141"/>
        <w:ind w:left="0" w:leftChars="0" w:firstLine="0" w:firstLineChars="0"/>
        <w:jc w:val="both"/>
        <w:rPr>
          <w:rFonts w:hint="default"/>
          <w:b w:val="0"/>
          <w:bCs w:val="0"/>
          <w:sz w:val="28"/>
          <w:szCs w:val="28"/>
        </w:rPr>
      </w:pPr>
    </w:p>
    <w:p w14:paraId="0410E7D7">
      <w:pPr>
        <w:pStyle w:val="2"/>
        <w:spacing w:before="141"/>
        <w:ind w:left="0" w:leftChars="0" w:firstLine="0" w:firstLineChars="0"/>
        <w:jc w:val="both"/>
        <w:rPr>
          <w:rFonts w:hint="default"/>
          <w:b w:val="0"/>
          <w:bCs w:val="0"/>
          <w:sz w:val="28"/>
          <w:szCs w:val="28"/>
        </w:rPr>
      </w:pPr>
      <w:r>
        <w:rPr>
          <w:rFonts w:hint="default"/>
          <w:b w:val="0"/>
          <w:bCs w:val="0"/>
          <w:sz w:val="28"/>
          <w:szCs w:val="28"/>
        </w:rPr>
        <w:t>To understand the problem more deeply, it is essential to grasp how deepfake videos are created. Typically, deepfake generation involves two main components:</w:t>
      </w:r>
    </w:p>
    <w:p w14:paraId="324A420D">
      <w:pPr>
        <w:pStyle w:val="2"/>
        <w:numPr>
          <w:ilvl w:val="0"/>
          <w:numId w:val="6"/>
        </w:numPr>
        <w:spacing w:before="141"/>
        <w:ind w:left="420" w:leftChars="0" w:hanging="420" w:firstLineChars="0"/>
        <w:jc w:val="both"/>
        <w:rPr>
          <w:rFonts w:hint="default"/>
          <w:b w:val="0"/>
          <w:bCs w:val="0"/>
          <w:sz w:val="28"/>
          <w:szCs w:val="28"/>
        </w:rPr>
      </w:pPr>
      <w:r>
        <w:rPr>
          <w:rFonts w:hint="default"/>
          <w:b w:val="0"/>
          <w:bCs w:val="0"/>
          <w:sz w:val="28"/>
          <w:szCs w:val="28"/>
        </w:rPr>
        <w:t>Encoder-Decoder Architecture: The encoder captures key features of a person’s face and compresses this information into a latent space, while the decoder reconstructs the face from this compressed data. By training the encoder to map multiple people's faces into the same latent space, and using different decoders for each individual, the system can generate realistic face swaps.</w:t>
      </w:r>
    </w:p>
    <w:p w14:paraId="2A377B3D">
      <w:pPr>
        <w:pStyle w:val="2"/>
        <w:numPr>
          <w:ilvl w:val="0"/>
          <w:numId w:val="6"/>
        </w:numPr>
        <w:spacing w:before="141"/>
        <w:ind w:left="420" w:leftChars="0" w:hanging="420" w:firstLineChars="0"/>
        <w:jc w:val="both"/>
        <w:rPr>
          <w:rFonts w:hint="default"/>
          <w:b w:val="0"/>
          <w:bCs w:val="0"/>
          <w:sz w:val="28"/>
          <w:szCs w:val="28"/>
        </w:rPr>
      </w:pPr>
      <w:r>
        <w:rPr>
          <w:rFonts w:hint="default"/>
          <w:b w:val="0"/>
          <w:bCs w:val="0"/>
          <w:sz w:val="28"/>
          <w:szCs w:val="28"/>
        </w:rPr>
        <w:t>Generative Adversarial Networks (GANs): GANs consist of two neural networks—a generator and a discriminator. The generator creates fake data (in this case, images or videos), while the discriminator tries to distinguish between real and fake data. These networks are trained together, with the generator improving its ability to create convincing fake content and the discriminator becoming more skilled at detecting forgeries.</w:t>
      </w:r>
    </w:p>
    <w:p w14:paraId="2DAA8C93">
      <w:pPr>
        <w:pStyle w:val="2"/>
        <w:spacing w:before="141"/>
        <w:ind w:left="0" w:leftChars="0" w:firstLine="0" w:firstLineChars="0"/>
        <w:jc w:val="both"/>
        <w:rPr>
          <w:rFonts w:hint="default"/>
          <w:b w:val="0"/>
          <w:bCs w:val="0"/>
          <w:sz w:val="28"/>
          <w:szCs w:val="28"/>
        </w:rPr>
      </w:pPr>
      <w:r>
        <w:rPr>
          <w:rFonts w:hint="default"/>
          <w:b w:val="0"/>
          <w:bCs w:val="0"/>
          <w:sz w:val="28"/>
          <w:szCs w:val="28"/>
        </w:rPr>
        <w:t>This rapid development of GANs has led to the creation of highly realistic deepfakes, which are often used for nefarious purposes. Misuse of deepfakes can result in the spread of false information, manipulation of public opinion, and serious privacy violations. Such risks make the detection of deepfakes a crucial task in combating digital disinformation.</w:t>
      </w:r>
    </w:p>
    <w:p w14:paraId="553113C2">
      <w:pPr>
        <w:pStyle w:val="2"/>
        <w:spacing w:before="141"/>
        <w:ind w:left="0" w:leftChars="0" w:firstLine="0" w:firstLineChars="0"/>
        <w:jc w:val="both"/>
        <w:rPr>
          <w:rFonts w:hint="default"/>
          <w:b w:val="0"/>
          <w:bCs w:val="0"/>
          <w:sz w:val="24"/>
          <w:szCs w:val="24"/>
        </w:rPr>
      </w:pPr>
    </w:p>
    <w:p w14:paraId="17A52F23">
      <w:pPr>
        <w:pStyle w:val="2"/>
        <w:spacing w:before="141"/>
        <w:ind w:left="0" w:leftChars="0" w:firstLine="0" w:firstLineChars="0"/>
        <w:jc w:val="both"/>
        <w:rPr>
          <w:rFonts w:hint="default"/>
          <w:b w:val="0"/>
          <w:bCs w:val="0"/>
          <w:sz w:val="28"/>
          <w:szCs w:val="28"/>
        </w:rPr>
      </w:pPr>
      <w:r>
        <w:rPr>
          <w:rFonts w:hint="default"/>
          <w:b w:val="0"/>
          <w:bCs w:val="0"/>
          <w:sz w:val="28"/>
          <w:szCs w:val="28"/>
        </w:rPr>
        <w:t>Detecting deepfakes presents several technical challenges due to the evolving sophistication of generative algorithms:</w:t>
      </w:r>
    </w:p>
    <w:p w14:paraId="63500EED">
      <w:pPr>
        <w:pStyle w:val="2"/>
        <w:numPr>
          <w:ilvl w:val="0"/>
          <w:numId w:val="7"/>
        </w:numPr>
        <w:spacing w:before="141"/>
        <w:ind w:left="425" w:leftChars="0" w:hanging="425" w:firstLineChars="0"/>
        <w:jc w:val="both"/>
        <w:rPr>
          <w:rFonts w:hint="default"/>
          <w:b w:val="0"/>
          <w:bCs w:val="0"/>
          <w:sz w:val="28"/>
          <w:szCs w:val="28"/>
        </w:rPr>
      </w:pPr>
      <w:r>
        <w:rPr>
          <w:rFonts w:hint="default"/>
          <w:b/>
          <w:bCs/>
          <w:sz w:val="28"/>
          <w:szCs w:val="28"/>
        </w:rPr>
        <w:t>Subtle Artifacts</w:t>
      </w:r>
      <w:r>
        <w:rPr>
          <w:rFonts w:hint="default"/>
          <w:b w:val="0"/>
          <w:bCs w:val="0"/>
          <w:sz w:val="28"/>
          <w:szCs w:val="28"/>
        </w:rPr>
        <w:t>: As GAN models improve, the artifacts or visual inconsistencies that once betrayed deepfakes are becoming less apparent. Detecting these subtle flaws requires advanced techniques that can spot imperceptible anomalies in facial expressions, eye movements, or skin textures.</w:t>
      </w:r>
    </w:p>
    <w:p w14:paraId="59EC7E84">
      <w:pPr>
        <w:pStyle w:val="2"/>
        <w:numPr>
          <w:ilvl w:val="0"/>
          <w:numId w:val="7"/>
        </w:numPr>
        <w:spacing w:before="141"/>
        <w:ind w:left="425" w:leftChars="0" w:hanging="425" w:firstLineChars="0"/>
        <w:jc w:val="both"/>
        <w:rPr>
          <w:rFonts w:hint="default"/>
          <w:b w:val="0"/>
          <w:bCs w:val="0"/>
          <w:sz w:val="28"/>
          <w:szCs w:val="28"/>
        </w:rPr>
      </w:pPr>
      <w:r>
        <w:rPr>
          <w:rFonts w:hint="default"/>
          <w:b/>
          <w:bCs/>
          <w:sz w:val="28"/>
          <w:szCs w:val="28"/>
        </w:rPr>
        <w:t>High Variability</w:t>
      </w:r>
      <w:r>
        <w:rPr>
          <w:rFonts w:hint="default"/>
          <w:b w:val="0"/>
          <w:bCs w:val="0"/>
          <w:sz w:val="28"/>
          <w:szCs w:val="28"/>
        </w:rPr>
        <w:t>: There are multiple ways to create deepfakes, each using different architectures, data, and objectives. As a result, detection models must generalize well across a wide range of deepfake generation methods.</w:t>
      </w:r>
    </w:p>
    <w:p w14:paraId="11A085E4">
      <w:pPr>
        <w:pStyle w:val="2"/>
        <w:numPr>
          <w:ilvl w:val="0"/>
          <w:numId w:val="7"/>
        </w:numPr>
        <w:spacing w:before="141"/>
        <w:ind w:left="425" w:leftChars="0" w:hanging="425" w:firstLineChars="0"/>
        <w:jc w:val="both"/>
        <w:rPr>
          <w:rFonts w:hint="default"/>
          <w:b w:val="0"/>
          <w:bCs w:val="0"/>
          <w:sz w:val="28"/>
          <w:szCs w:val="28"/>
        </w:rPr>
      </w:pPr>
      <w:r>
        <w:rPr>
          <w:rFonts w:hint="default"/>
          <w:b/>
          <w:bCs/>
          <w:sz w:val="28"/>
          <w:szCs w:val="28"/>
        </w:rPr>
        <w:t>Temporal Coherence</w:t>
      </w:r>
      <w:r>
        <w:rPr>
          <w:rFonts w:hint="default"/>
          <w:b w:val="0"/>
          <w:bCs w:val="0"/>
          <w:sz w:val="28"/>
          <w:szCs w:val="28"/>
        </w:rPr>
        <w:t>: While detecting deepfakes from individual frames might be feasible in some cases, modern approaches consider the temporal dynamics of videos. Inconsistencies in motion, lighting changes, or unnatural transitions between frames can indicate tampering, but detecting such patterns requires models to analyze videos across time.</w:t>
      </w:r>
    </w:p>
    <w:p w14:paraId="39FE6545">
      <w:pPr>
        <w:pStyle w:val="2"/>
        <w:numPr>
          <w:ilvl w:val="0"/>
          <w:numId w:val="7"/>
        </w:numPr>
        <w:spacing w:before="141"/>
        <w:ind w:left="425" w:leftChars="0" w:hanging="425" w:firstLineChars="0"/>
        <w:jc w:val="both"/>
        <w:rPr>
          <w:rFonts w:hint="default"/>
          <w:b w:val="0"/>
          <w:bCs w:val="0"/>
          <w:sz w:val="28"/>
          <w:szCs w:val="28"/>
        </w:rPr>
      </w:pPr>
      <w:r>
        <w:rPr>
          <w:rFonts w:hint="default"/>
          <w:b/>
          <w:bCs/>
          <w:sz w:val="28"/>
          <w:szCs w:val="28"/>
        </w:rPr>
        <w:t>Adversarial Techniques</w:t>
      </w:r>
      <w:r>
        <w:rPr>
          <w:rFonts w:hint="default"/>
          <w:b w:val="0"/>
          <w:bCs w:val="0"/>
          <w:sz w:val="28"/>
          <w:szCs w:val="28"/>
        </w:rPr>
        <w:t>: Deepfake creators often employ adversarial techniques to bypass detection systems. They might slightly modify deepfake videos in ways that cause detection models to fail, exploiting the weaknesses of existing algorithms.</w:t>
      </w:r>
    </w:p>
    <w:p w14:paraId="146E0A6D">
      <w:pPr>
        <w:pStyle w:val="2"/>
        <w:numPr>
          <w:ilvl w:val="0"/>
          <w:numId w:val="7"/>
        </w:numPr>
        <w:spacing w:before="141"/>
        <w:ind w:left="425" w:leftChars="0" w:hanging="425" w:firstLineChars="0"/>
        <w:jc w:val="both"/>
        <w:rPr>
          <w:rFonts w:hint="default"/>
          <w:b w:val="0"/>
          <w:bCs w:val="0"/>
        </w:rPr>
      </w:pPr>
      <w:r>
        <w:rPr>
          <w:rFonts w:hint="default"/>
          <w:b/>
          <w:bCs/>
          <w:sz w:val="28"/>
          <w:szCs w:val="28"/>
        </w:rPr>
        <w:t>Data Scarcity</w:t>
      </w:r>
      <w:r>
        <w:rPr>
          <w:rFonts w:hint="default"/>
          <w:b w:val="0"/>
          <w:bCs w:val="0"/>
          <w:sz w:val="28"/>
          <w:szCs w:val="28"/>
        </w:rPr>
        <w:t xml:space="preserve">: Training deepfake detection models requires a large dataset of both real and fake videos. However, obtaining sufficient labeled deepfake videos that represent a wide range of generation techniques is challenging. Furthermore, publicly available datasets often do not cover all the recent advancements in </w:t>
      </w:r>
      <w:bookmarkStart w:id="0" w:name="_GoBack"/>
      <w:bookmarkEnd w:id="0"/>
      <w:r>
        <w:rPr>
          <w:rFonts w:hint="default"/>
          <w:b w:val="0"/>
          <w:bCs w:val="0"/>
          <w:sz w:val="28"/>
          <w:szCs w:val="28"/>
        </w:rPr>
        <w:t>deepfake creation.</w:t>
      </w:r>
    </w:p>
    <w:p w14:paraId="59567A65">
      <w:pPr>
        <w:pStyle w:val="7"/>
        <w:rPr>
          <w:b/>
          <w:sz w:val="34"/>
        </w:rPr>
      </w:pPr>
    </w:p>
    <w:p w14:paraId="6935FD2B">
      <w:pPr>
        <w:pStyle w:val="2"/>
        <w:ind w:left="0" w:leftChars="0" w:firstLine="0" w:firstLineChars="0"/>
      </w:pPr>
    </w:p>
    <w:p w14:paraId="6495B635">
      <w:pPr>
        <w:pStyle w:val="2"/>
        <w:ind w:left="0" w:leftChars="0" w:firstLine="0" w:firstLineChars="0"/>
      </w:pPr>
    </w:p>
    <w:p w14:paraId="6D8D55DA">
      <w:pPr>
        <w:pStyle w:val="2"/>
        <w:ind w:left="0" w:leftChars="0" w:firstLine="0" w:firstLineChars="0"/>
      </w:pPr>
    </w:p>
    <w:p w14:paraId="514677FC">
      <w:pPr>
        <w:pStyle w:val="2"/>
        <w:ind w:left="0" w:leftChars="0" w:firstLine="0" w:firstLineChars="0"/>
      </w:pPr>
    </w:p>
    <w:p w14:paraId="10262008">
      <w:pPr>
        <w:pStyle w:val="2"/>
        <w:ind w:left="0" w:leftChars="0" w:firstLine="0" w:firstLineChars="0"/>
      </w:pPr>
    </w:p>
    <w:p w14:paraId="59CBCB51">
      <w:pPr>
        <w:pStyle w:val="2"/>
        <w:ind w:left="0" w:leftChars="0" w:firstLine="0" w:firstLineChars="0"/>
      </w:pPr>
    </w:p>
    <w:p w14:paraId="31B58DEE">
      <w:pPr>
        <w:pStyle w:val="2"/>
        <w:ind w:left="0" w:leftChars="0" w:firstLine="0" w:firstLineChars="0"/>
      </w:pPr>
    </w:p>
    <w:p w14:paraId="26F6EC00">
      <w:pPr>
        <w:pStyle w:val="2"/>
        <w:ind w:left="0" w:leftChars="0" w:firstLine="0" w:firstLineChars="0"/>
      </w:pPr>
    </w:p>
    <w:p w14:paraId="6B808929">
      <w:pPr>
        <w:pStyle w:val="2"/>
        <w:ind w:left="0" w:leftChars="0" w:firstLine="0" w:firstLineChars="0"/>
      </w:pPr>
    </w:p>
    <w:p w14:paraId="64CB7453">
      <w:pPr>
        <w:pStyle w:val="2"/>
        <w:ind w:left="0" w:leftChars="0" w:firstLine="0" w:firstLineChars="0"/>
      </w:pPr>
    </w:p>
    <w:p w14:paraId="06343BEE">
      <w:pPr>
        <w:pStyle w:val="2"/>
        <w:ind w:left="0" w:leftChars="0" w:firstLine="0" w:firstLineChars="0"/>
      </w:pPr>
    </w:p>
    <w:p w14:paraId="78DF5CD9">
      <w:pPr>
        <w:pStyle w:val="2"/>
        <w:ind w:left="0" w:leftChars="0" w:firstLine="0" w:firstLineChars="0"/>
      </w:pPr>
    </w:p>
    <w:p w14:paraId="0D9E770E">
      <w:pPr>
        <w:pStyle w:val="2"/>
        <w:ind w:left="0" w:leftChars="0" w:firstLine="0" w:firstLineChars="0"/>
      </w:pPr>
    </w:p>
    <w:p w14:paraId="3CDD02D6">
      <w:pPr>
        <w:pStyle w:val="2"/>
        <w:ind w:left="0" w:leftChars="0" w:firstLine="0" w:firstLineChars="0"/>
      </w:pPr>
    </w:p>
    <w:p w14:paraId="5051AF75">
      <w:pPr>
        <w:pStyle w:val="2"/>
        <w:ind w:left="0" w:leftChars="0" w:firstLine="0" w:firstLineChars="0"/>
      </w:pPr>
      <w:r>
        <w:t>Chapter</w:t>
      </w:r>
      <w:r>
        <w:rPr>
          <w:spacing w:val="-10"/>
        </w:rPr>
        <w:t xml:space="preserve"> </w:t>
      </w:r>
      <w:r>
        <w:t>4:</w:t>
      </w:r>
      <w:r>
        <w:rPr>
          <w:spacing w:val="-5"/>
        </w:rPr>
        <w:t xml:space="preserve"> </w:t>
      </w:r>
      <w:r>
        <w:t>Models</w:t>
      </w:r>
    </w:p>
    <w:p w14:paraId="38FC51E7">
      <w:pPr>
        <w:pStyle w:val="7"/>
        <w:jc w:val="both"/>
        <w:rPr>
          <w:rFonts w:hint="default"/>
          <w:sz w:val="20"/>
        </w:rPr>
      </w:pPr>
    </w:p>
    <w:p w14:paraId="75E3F849">
      <w:pPr>
        <w:pStyle w:val="7"/>
        <w:jc w:val="both"/>
        <w:rPr>
          <w:rFonts w:hint="default"/>
          <w:sz w:val="28"/>
          <w:szCs w:val="28"/>
        </w:rPr>
      </w:pPr>
      <w:r>
        <w:rPr>
          <w:rFonts w:hint="default"/>
          <w:sz w:val="28"/>
          <w:szCs w:val="28"/>
        </w:rPr>
        <w:t>This CNN model, implemented using TensorFlow's Keras API, is designed for image classification to detect deepfakes. It begins with an input layer that processes images of size (64, 64, 3), representing the height, width, and RGB channels. A Lambda Layer</w:t>
      </w:r>
      <w:r>
        <w:rPr>
          <w:rFonts w:hint="default"/>
          <w:sz w:val="28"/>
          <w:szCs w:val="28"/>
          <w:lang w:val="en-US"/>
        </w:rPr>
        <w:t xml:space="preserve"> </w:t>
      </w:r>
      <w:r>
        <w:rPr>
          <w:rFonts w:hint="default"/>
          <w:sz w:val="28"/>
          <w:szCs w:val="28"/>
        </w:rPr>
        <w:t xml:space="preserve"> converts the input data to the `float32` format, ensuring compatibility with TensorFlow's operations. Then, a </w:t>
      </w:r>
      <w:r>
        <w:rPr>
          <w:rFonts w:hint="default"/>
          <w:sz w:val="28"/>
          <w:szCs w:val="28"/>
          <w:lang w:val="en-US"/>
        </w:rPr>
        <w:t xml:space="preserve"> </w:t>
      </w:r>
      <w:r>
        <w:rPr>
          <w:rFonts w:hint="default"/>
          <w:sz w:val="28"/>
          <w:szCs w:val="28"/>
        </w:rPr>
        <w:t>Normalization Layer</w:t>
      </w:r>
      <w:r>
        <w:rPr>
          <w:rFonts w:hint="default"/>
          <w:sz w:val="28"/>
          <w:szCs w:val="28"/>
          <w:lang w:val="en-US"/>
        </w:rPr>
        <w:t xml:space="preserve"> </w:t>
      </w:r>
      <w:r>
        <w:rPr>
          <w:rFonts w:hint="default"/>
          <w:sz w:val="28"/>
          <w:szCs w:val="28"/>
        </w:rPr>
        <w:t xml:space="preserve"> standardizes pixel values, stabilizing training and improving performance by ensuring that the model learns features more effectively.</w:t>
      </w:r>
    </w:p>
    <w:p w14:paraId="59E29E8A">
      <w:pPr>
        <w:pStyle w:val="7"/>
        <w:jc w:val="both"/>
        <w:rPr>
          <w:rFonts w:hint="default"/>
          <w:sz w:val="28"/>
          <w:szCs w:val="28"/>
        </w:rPr>
      </w:pPr>
    </w:p>
    <w:p w14:paraId="05167610">
      <w:pPr>
        <w:pStyle w:val="7"/>
        <w:jc w:val="both"/>
        <w:rPr>
          <w:rFonts w:hint="default"/>
          <w:sz w:val="28"/>
          <w:szCs w:val="28"/>
        </w:rPr>
      </w:pPr>
      <w:r>
        <w:rPr>
          <w:rFonts w:hint="default"/>
          <w:sz w:val="28"/>
          <w:szCs w:val="28"/>
        </w:rPr>
        <w:t>The core of the model consists of two Convolutional Layers, each followed by a ReLU Activation Function. These layers extract spatial features such as edges, textures, and patterns from the input images, which are critical for distinguishing real content from deepfakes. The Max-Pooling Layer</w:t>
      </w:r>
      <w:r>
        <w:rPr>
          <w:rFonts w:hint="default"/>
          <w:sz w:val="28"/>
          <w:szCs w:val="28"/>
          <w:lang w:val="en-US"/>
        </w:rPr>
        <w:t xml:space="preserve"> </w:t>
      </w:r>
      <w:r>
        <w:rPr>
          <w:rFonts w:hint="default"/>
          <w:sz w:val="28"/>
          <w:szCs w:val="28"/>
        </w:rPr>
        <w:t xml:space="preserve"> reduces the spatial dimensions of the feature maps, allowing the model to focus on the most prominent features while reducing the computational complexity. To prevent overfitting, Dropout Layers randomly deactivate neurons during training, ensuring that the model generalizes well to unseen data.</w:t>
      </w:r>
    </w:p>
    <w:p w14:paraId="1A946F86">
      <w:pPr>
        <w:pStyle w:val="7"/>
        <w:ind w:left="589"/>
        <w:jc w:val="both"/>
        <w:rPr>
          <w:rFonts w:hint="default"/>
          <w:sz w:val="28"/>
          <w:szCs w:val="28"/>
        </w:rPr>
      </w:pPr>
    </w:p>
    <w:p w14:paraId="0F69961C">
      <w:pPr>
        <w:pStyle w:val="7"/>
        <w:jc w:val="both"/>
        <w:rPr>
          <w:rFonts w:hint="default"/>
          <w:sz w:val="28"/>
          <w:szCs w:val="28"/>
        </w:rPr>
      </w:pPr>
      <w:r>
        <w:rPr>
          <w:rFonts w:hint="default"/>
          <w:sz w:val="28"/>
          <w:szCs w:val="28"/>
        </w:rPr>
        <w:t>After the convolutional and pooling layers, a Flatten Layer reshapes the feature maps into a one-dimensional vector, preparing them for the final classification stage. A Dense Layer with a single neuron and a Sigmoid Activation Function outputs a probability score between 0 and 1, indicating whether an image is real (0) or a deepfake . The binary cross-entropy loss function guides the training process, optimizing the model’s ability to classify images accurately.</w:t>
      </w:r>
    </w:p>
    <w:p w14:paraId="105F3192">
      <w:pPr>
        <w:pStyle w:val="7"/>
        <w:ind w:left="589"/>
        <w:jc w:val="both"/>
        <w:rPr>
          <w:rFonts w:hint="default"/>
          <w:sz w:val="28"/>
          <w:szCs w:val="28"/>
        </w:rPr>
      </w:pPr>
    </w:p>
    <w:p w14:paraId="61D19500">
      <w:pPr>
        <w:pStyle w:val="7"/>
        <w:jc w:val="both"/>
        <w:rPr>
          <w:sz w:val="20"/>
        </w:rPr>
      </w:pPr>
      <w:r>
        <w:rPr>
          <w:rFonts w:hint="default"/>
          <w:sz w:val="28"/>
          <w:szCs w:val="28"/>
        </w:rPr>
        <w:t>This architecture is carefully designed to detect subtle manipulations in deepfake videos, such as unnatural facial expressions or texture mismatches. By combining convolutional layers for feature extraction, max-pooling for dimensionality reduction, and dropout for regularization, the model achieves a balance between complexity and efficiency, making it effective for deepfake detection tasks.</w:t>
      </w:r>
    </w:p>
    <w:p w14:paraId="018F5EBE">
      <w:pPr>
        <w:spacing w:after="0"/>
        <w:jc w:val="both"/>
        <w:rPr>
          <w:sz w:val="20"/>
        </w:rPr>
      </w:pPr>
    </w:p>
    <w:p w14:paraId="64873D18">
      <w:pPr>
        <w:spacing w:after="0"/>
        <w:jc w:val="both"/>
        <w:rPr>
          <w:sz w:val="20"/>
        </w:rPr>
      </w:pPr>
    </w:p>
    <w:p w14:paraId="478D8109">
      <w:pPr>
        <w:spacing w:after="0"/>
        <w:jc w:val="both"/>
        <w:rPr>
          <w:sz w:val="20"/>
        </w:rPr>
        <w:sectPr>
          <w:footerReference r:id="rId10" w:type="default"/>
          <w:pgSz w:w="11910" w:h="16840"/>
          <w:pgMar w:top="1580" w:right="600" w:bottom="1120" w:left="1680" w:header="0" w:footer="920" w:gutter="0"/>
          <w:pgNumType w:fmt="decimal"/>
          <w:cols w:space="720" w:num="1"/>
        </w:sectPr>
      </w:pPr>
    </w:p>
    <w:p w14:paraId="62FF247F">
      <w:pPr>
        <w:pStyle w:val="2"/>
        <w:ind w:left="0" w:leftChars="0" w:firstLine="0" w:firstLineChars="0"/>
        <w:jc w:val="both"/>
      </w:pPr>
      <w:r>
        <w:rPr>
          <w:spacing w:val="-1"/>
        </w:rPr>
        <w:t>Chapter</w:t>
      </w:r>
      <w:r>
        <w:rPr>
          <w:spacing w:val="-10"/>
        </w:rPr>
        <w:t xml:space="preserve"> </w:t>
      </w:r>
      <w:r>
        <w:t>5:</w:t>
      </w:r>
      <w:r>
        <w:rPr>
          <w:spacing w:val="-5"/>
        </w:rPr>
        <w:t xml:space="preserve"> </w:t>
      </w:r>
      <w:r>
        <w:t>Existing</w:t>
      </w:r>
      <w:r>
        <w:rPr>
          <w:spacing w:val="-20"/>
        </w:rPr>
        <w:t xml:space="preserve"> </w:t>
      </w:r>
      <w:r>
        <w:t>Algorithm</w:t>
      </w:r>
      <w:r>
        <w:rPr>
          <w:spacing w:val="-4"/>
        </w:rPr>
        <w:t xml:space="preserve"> </w:t>
      </w:r>
      <w:r>
        <w:t>and</w:t>
      </w:r>
      <w:r>
        <w:rPr>
          <w:spacing w:val="-2"/>
        </w:rPr>
        <w:t xml:space="preserve"> </w:t>
      </w:r>
      <w:r>
        <w:t>Improvement</w:t>
      </w:r>
    </w:p>
    <w:p w14:paraId="205A9017">
      <w:pPr>
        <w:pStyle w:val="7"/>
        <w:jc w:val="both"/>
        <w:rPr>
          <w:rFonts w:hint="default"/>
          <w:b/>
          <w:sz w:val="34"/>
          <w:lang w:val="en-US"/>
        </w:rPr>
      </w:pPr>
      <w:r>
        <w:rPr>
          <w:rFonts w:hint="default"/>
          <w:b/>
          <w:sz w:val="34"/>
          <w:lang w:val="en-US"/>
        </w:rPr>
        <w:tab/>
      </w:r>
    </w:p>
    <w:p w14:paraId="73E1A345">
      <w:pPr>
        <w:pStyle w:val="7"/>
        <w:jc w:val="both"/>
        <w:rPr>
          <w:rFonts w:hint="default"/>
          <w:b w:val="0"/>
          <w:bCs/>
          <w:sz w:val="28"/>
          <w:szCs w:val="28"/>
          <w:lang w:val="en-US"/>
        </w:rPr>
      </w:pPr>
      <w:r>
        <w:rPr>
          <w:rFonts w:hint="default"/>
          <w:b w:val="0"/>
          <w:bCs/>
          <w:sz w:val="28"/>
          <w:szCs w:val="28"/>
          <w:lang w:val="en-US"/>
        </w:rPr>
        <w:t>The problem of deepfake detection has garnered significant attention in recent years due to the rapid advancements in deep learning and generative models, such as Generative Adversarial Networks (GANs). These techniques have been used to create hyper-realistic synthetic content, especially videos and images, posing serious challenges for media integrity, security, and trust. To counteract these threats, a wide array of research has been conducted to develop effective methods for detecting deepfakes.</w:t>
      </w:r>
    </w:p>
    <w:p w14:paraId="4AB79C8C">
      <w:pPr>
        <w:pStyle w:val="7"/>
        <w:jc w:val="both"/>
        <w:rPr>
          <w:rFonts w:hint="default"/>
          <w:b w:val="0"/>
          <w:bCs/>
          <w:sz w:val="28"/>
          <w:szCs w:val="28"/>
          <w:lang w:val="en-US"/>
        </w:rPr>
      </w:pPr>
    </w:p>
    <w:p w14:paraId="1BEA7A57">
      <w:pPr>
        <w:pStyle w:val="7"/>
        <w:jc w:val="both"/>
        <w:rPr>
          <w:rFonts w:hint="default"/>
          <w:b w:val="0"/>
          <w:bCs/>
          <w:sz w:val="28"/>
          <w:szCs w:val="28"/>
          <w:lang w:val="en-US"/>
        </w:rPr>
      </w:pPr>
      <w:r>
        <w:rPr>
          <w:rFonts w:hint="default"/>
          <w:b/>
          <w:bCs w:val="0"/>
          <w:sz w:val="28"/>
          <w:szCs w:val="28"/>
          <w:lang w:val="en-US"/>
        </w:rPr>
        <w:t>1. Convolutional Neural Networks (CNNs)</w:t>
      </w:r>
    </w:p>
    <w:p w14:paraId="32B6EE05">
      <w:pPr>
        <w:pStyle w:val="7"/>
        <w:jc w:val="both"/>
        <w:rPr>
          <w:rFonts w:hint="default"/>
          <w:b w:val="0"/>
          <w:bCs/>
          <w:sz w:val="28"/>
          <w:szCs w:val="28"/>
          <w:lang w:val="en-US"/>
        </w:rPr>
      </w:pPr>
      <w:r>
        <w:rPr>
          <w:rFonts w:hint="default"/>
          <w:b w:val="0"/>
          <w:bCs/>
          <w:sz w:val="28"/>
          <w:szCs w:val="28"/>
          <w:lang w:val="en-US"/>
        </w:rPr>
        <w:t>CNNs have emerged as a popular approach for deepfake detection, primarily because of their ability to extract hierarchical spatial features from images. Several works have focused on using CNN architectures to identify artifacts and irregularities in facial expressions, lighting, or textures that deepfake generation processes often leave behind.</w:t>
      </w:r>
    </w:p>
    <w:p w14:paraId="3C3973EE">
      <w:pPr>
        <w:pStyle w:val="7"/>
        <w:jc w:val="both"/>
        <w:rPr>
          <w:rFonts w:hint="default"/>
          <w:b w:val="0"/>
          <w:bCs/>
          <w:sz w:val="28"/>
          <w:szCs w:val="28"/>
          <w:lang w:val="en-US"/>
        </w:rPr>
      </w:pPr>
    </w:p>
    <w:p w14:paraId="0EAFD005">
      <w:pPr>
        <w:pStyle w:val="7"/>
        <w:jc w:val="both"/>
        <w:rPr>
          <w:rFonts w:hint="default"/>
          <w:b w:val="0"/>
          <w:bCs/>
          <w:sz w:val="28"/>
          <w:szCs w:val="28"/>
          <w:lang w:val="en-US"/>
        </w:rPr>
      </w:pPr>
      <w:r>
        <w:rPr>
          <w:rFonts w:hint="default"/>
          <w:b w:val="0"/>
          <w:bCs/>
          <w:sz w:val="28"/>
          <w:szCs w:val="28"/>
          <w:lang w:val="en-US"/>
        </w:rPr>
        <w:t>For example, in the work by Afchar et al. (2018), a shallow CNN-based architecture called MesoNet was proposed for deepfake detection. MesoNet leverages a series of convolutional and pooling layers to capture both global and mesoscopic features, which are critical in identifying subtle manipulations in deepfake videos. The use of shallow networks like MesoNet has demonstrated that even simple CNN architectures can detect deepfakes with competitive performance while maintaining computational efficiency.</w:t>
      </w:r>
    </w:p>
    <w:p w14:paraId="22422085">
      <w:pPr>
        <w:pStyle w:val="7"/>
        <w:jc w:val="both"/>
        <w:rPr>
          <w:rFonts w:hint="default"/>
          <w:b w:val="0"/>
          <w:bCs/>
          <w:sz w:val="28"/>
          <w:szCs w:val="28"/>
          <w:lang w:val="en-US"/>
        </w:rPr>
      </w:pPr>
    </w:p>
    <w:p w14:paraId="61C1A73B">
      <w:pPr>
        <w:pStyle w:val="7"/>
        <w:jc w:val="both"/>
        <w:rPr>
          <w:rFonts w:hint="default"/>
          <w:b w:val="0"/>
          <w:bCs/>
          <w:sz w:val="28"/>
          <w:szCs w:val="28"/>
          <w:lang w:val="en-US"/>
        </w:rPr>
      </w:pPr>
      <w:r>
        <w:rPr>
          <w:rFonts w:hint="default"/>
          <w:b w:val="0"/>
          <w:bCs/>
          <w:sz w:val="28"/>
          <w:szCs w:val="28"/>
          <w:lang w:val="en-US"/>
        </w:rPr>
        <w:t>Other researchers, such as Güera and Delp (2018), extended the CNN approach by integrating temporal information from videos. Their model combined a CNN for frame-level feature extraction with a Long Short-Term Memory (LSTM) network for analyzing temporal sequences. This hybrid model exploited both spatial and temporal inconsistencies in deepfake videos, enabling improved detection accuracy by recognizing unnatural transitions or inconsistencies between consecutive frames.</w:t>
      </w:r>
    </w:p>
    <w:p w14:paraId="0FBF8140">
      <w:pPr>
        <w:pStyle w:val="7"/>
        <w:jc w:val="both"/>
        <w:rPr>
          <w:rFonts w:hint="default"/>
          <w:b w:val="0"/>
          <w:bCs/>
          <w:sz w:val="28"/>
          <w:szCs w:val="28"/>
          <w:lang w:val="en-US"/>
        </w:rPr>
      </w:pPr>
    </w:p>
    <w:p w14:paraId="3DCFAD9E">
      <w:pPr>
        <w:pStyle w:val="7"/>
        <w:jc w:val="both"/>
        <w:rPr>
          <w:rFonts w:hint="default"/>
          <w:b w:val="0"/>
          <w:bCs/>
          <w:sz w:val="28"/>
          <w:szCs w:val="28"/>
          <w:lang w:val="en-US"/>
        </w:rPr>
      </w:pPr>
      <w:r>
        <w:rPr>
          <w:rFonts w:hint="default"/>
          <w:b/>
          <w:bCs w:val="0"/>
          <w:sz w:val="28"/>
          <w:szCs w:val="28"/>
          <w:lang w:val="en-US"/>
        </w:rPr>
        <w:t>2. Capsule Networks</w:t>
      </w:r>
    </w:p>
    <w:p w14:paraId="11332649">
      <w:pPr>
        <w:pStyle w:val="7"/>
        <w:jc w:val="both"/>
        <w:rPr>
          <w:rFonts w:hint="default"/>
          <w:b w:val="0"/>
          <w:bCs/>
          <w:sz w:val="28"/>
          <w:szCs w:val="28"/>
          <w:lang w:val="en-US"/>
        </w:rPr>
      </w:pPr>
      <w:r>
        <w:rPr>
          <w:rFonts w:hint="default"/>
          <w:b w:val="0"/>
          <w:bCs/>
          <w:sz w:val="28"/>
          <w:szCs w:val="28"/>
          <w:lang w:val="en-US"/>
        </w:rPr>
        <w:t>Another line of research explores the use of  Capsule Networks (CapsNets) , as proposed by Sabour et al. (2017). Unlike traditional CNNs, Capsule Networks capture spatial hierarchies between features using dynamic routing mechanisms. Works such as that by Nguyen et al. (2019) have demonstrated that CapsNets are capable of detecting subtle distortions in face manipulations by preserving pose information, which is often corrupted during the creation of deepfakes. This capability allows CapsNets to outperform standard CNNs in certain deepfake detection tasks, especially those involving slight facial manipulations that are difficult to identify.</w:t>
      </w:r>
    </w:p>
    <w:p w14:paraId="3913048E">
      <w:pPr>
        <w:pStyle w:val="7"/>
        <w:jc w:val="both"/>
        <w:rPr>
          <w:rFonts w:hint="default"/>
          <w:b w:val="0"/>
          <w:bCs/>
          <w:sz w:val="28"/>
          <w:szCs w:val="28"/>
          <w:lang w:val="en-US"/>
        </w:rPr>
      </w:pPr>
    </w:p>
    <w:p w14:paraId="46B27BCA">
      <w:pPr>
        <w:pStyle w:val="7"/>
        <w:jc w:val="both"/>
        <w:rPr>
          <w:rFonts w:hint="default"/>
          <w:b w:val="0"/>
          <w:bCs/>
          <w:sz w:val="28"/>
          <w:szCs w:val="28"/>
          <w:lang w:val="en-US"/>
        </w:rPr>
      </w:pPr>
      <w:r>
        <w:rPr>
          <w:rFonts w:hint="default"/>
          <w:b/>
          <w:bCs w:val="0"/>
          <w:sz w:val="28"/>
          <w:szCs w:val="28"/>
          <w:lang w:val="en-US"/>
        </w:rPr>
        <w:t>3. Frequency Domain Analysis</w:t>
      </w:r>
    </w:p>
    <w:p w14:paraId="318A02C5">
      <w:pPr>
        <w:pStyle w:val="7"/>
        <w:jc w:val="both"/>
        <w:rPr>
          <w:rFonts w:hint="default"/>
          <w:b w:val="0"/>
          <w:bCs/>
          <w:sz w:val="28"/>
          <w:szCs w:val="28"/>
          <w:lang w:val="en-US"/>
        </w:rPr>
      </w:pPr>
      <w:r>
        <w:rPr>
          <w:rFonts w:hint="default"/>
          <w:b w:val="0"/>
          <w:bCs/>
          <w:sz w:val="28"/>
          <w:szCs w:val="28"/>
          <w:lang w:val="en-US"/>
        </w:rPr>
        <w:t>Another emerging approach in deepfake detection involves analyzing images in the frequency domain rather than the pixel domain. Durall et al. (2020) proposed using Discrete Fourier Transforms (DFT) to capture discrepancies in frequency patterns between real and deepfake images. GAN-based deepfake generation models often produce artifacts in high-frequency components that are imperceptible in the pixel domain but become evident in the frequency domain. By analyzing these frequency inconsistencies, this method provides a robust solution to detect artifacts that CNNs trained on pixel data might miss.</w:t>
      </w:r>
    </w:p>
    <w:p w14:paraId="67EECA35">
      <w:pPr>
        <w:pStyle w:val="7"/>
        <w:jc w:val="both"/>
        <w:rPr>
          <w:rFonts w:hint="default"/>
          <w:b w:val="0"/>
          <w:bCs/>
          <w:sz w:val="28"/>
          <w:szCs w:val="28"/>
          <w:lang w:val="en-US"/>
        </w:rPr>
      </w:pPr>
    </w:p>
    <w:p w14:paraId="455FBDFE">
      <w:pPr>
        <w:pStyle w:val="7"/>
        <w:jc w:val="both"/>
        <w:rPr>
          <w:rFonts w:hint="default"/>
          <w:b w:val="0"/>
          <w:bCs/>
          <w:sz w:val="28"/>
          <w:szCs w:val="28"/>
          <w:lang w:val="en-US"/>
        </w:rPr>
      </w:pPr>
      <w:r>
        <w:rPr>
          <w:rFonts w:hint="default"/>
          <w:b/>
          <w:bCs w:val="0"/>
          <w:sz w:val="28"/>
          <w:szCs w:val="28"/>
          <w:lang w:val="en-US"/>
        </w:rPr>
        <w:t>4. Attention Mechanisms and Transformer Models</w:t>
      </w:r>
    </w:p>
    <w:p w14:paraId="45CB918F">
      <w:pPr>
        <w:pStyle w:val="7"/>
        <w:jc w:val="both"/>
        <w:rPr>
          <w:rFonts w:hint="default"/>
          <w:b w:val="0"/>
          <w:bCs/>
          <w:sz w:val="28"/>
          <w:szCs w:val="28"/>
          <w:lang w:val="en-US"/>
        </w:rPr>
      </w:pPr>
      <w:r>
        <w:rPr>
          <w:rFonts w:hint="default"/>
          <w:b w:val="0"/>
          <w:bCs/>
          <w:sz w:val="28"/>
          <w:szCs w:val="28"/>
          <w:lang w:val="en-US"/>
        </w:rPr>
        <w:t>More recently, transformer-based architectures have shown promise in image classification tasks, including deepfake detection. Vision Transformers (ViTs), proposed by Dosovitskiy et al. (2020), have been adapted for deepfake detection tasks due to their ability to model long-range dependencies across image patches. While CNNs are effective at capturing local features, ViTs excel at learning global context, which can be critical for detecting subtle, dispersed artifacts in deepfake videos. Attention mechanisms in transformers allow the model to focus on the most relevant parts of the image, enhancing detection accuracy.</w:t>
      </w:r>
    </w:p>
    <w:p w14:paraId="305EC48E">
      <w:pPr>
        <w:pStyle w:val="7"/>
        <w:jc w:val="both"/>
        <w:rPr>
          <w:rFonts w:hint="default"/>
          <w:b w:val="0"/>
          <w:bCs/>
          <w:sz w:val="28"/>
          <w:szCs w:val="28"/>
          <w:lang w:val="en-US"/>
        </w:rPr>
      </w:pPr>
    </w:p>
    <w:p w14:paraId="37957615">
      <w:pPr>
        <w:pStyle w:val="7"/>
        <w:jc w:val="both"/>
        <w:rPr>
          <w:rFonts w:hint="default"/>
          <w:b w:val="0"/>
          <w:bCs/>
          <w:sz w:val="28"/>
          <w:szCs w:val="28"/>
          <w:lang w:val="en-US"/>
        </w:rPr>
      </w:pPr>
      <w:r>
        <w:rPr>
          <w:rFonts w:hint="default"/>
          <w:b/>
          <w:bCs w:val="0"/>
          <w:sz w:val="28"/>
          <w:szCs w:val="28"/>
          <w:lang w:val="en-US"/>
        </w:rPr>
        <w:t>5. Multi-Modal Approaches</w:t>
      </w:r>
    </w:p>
    <w:p w14:paraId="4FC905CC">
      <w:pPr>
        <w:pStyle w:val="7"/>
        <w:jc w:val="both"/>
        <w:rPr>
          <w:rFonts w:hint="default"/>
          <w:b w:val="0"/>
          <w:bCs/>
          <w:sz w:val="28"/>
          <w:szCs w:val="28"/>
          <w:lang w:val="en-US"/>
        </w:rPr>
      </w:pPr>
      <w:r>
        <w:rPr>
          <w:rFonts w:hint="default"/>
          <w:b w:val="0"/>
          <w:bCs/>
          <w:sz w:val="28"/>
          <w:szCs w:val="28"/>
          <w:lang w:val="en-US"/>
        </w:rPr>
        <w:t>Some researchers have explored multi-modal techniques by combining visual, audio, and textual data to improve deepfake detection. These models jointly analyze both visual manipulations and inconsistencies in the audio, such as unnatural synchronization between lip movements and speech. Li et al. (2020) demonstrated that leveraging both visual and audio cues can significantly enhance deepfake detection performance compared to single-modality models.</w:t>
      </w:r>
    </w:p>
    <w:p w14:paraId="12B4AFF8">
      <w:pPr>
        <w:pStyle w:val="7"/>
        <w:jc w:val="both"/>
        <w:rPr>
          <w:rFonts w:hint="default"/>
          <w:b w:val="0"/>
          <w:bCs/>
          <w:sz w:val="28"/>
          <w:szCs w:val="28"/>
          <w:lang w:val="en-US"/>
        </w:rPr>
      </w:pPr>
    </w:p>
    <w:p w14:paraId="53D22156">
      <w:pPr>
        <w:pStyle w:val="7"/>
        <w:jc w:val="both"/>
        <w:rPr>
          <w:rFonts w:hint="default"/>
          <w:b w:val="0"/>
          <w:bCs/>
          <w:sz w:val="28"/>
          <w:szCs w:val="28"/>
          <w:lang w:val="en-US"/>
        </w:rPr>
      </w:pPr>
      <w:r>
        <w:rPr>
          <w:rFonts w:hint="default"/>
          <w:b/>
          <w:bCs w:val="0"/>
          <w:sz w:val="28"/>
          <w:szCs w:val="28"/>
          <w:lang w:val="en-US"/>
        </w:rPr>
        <w:t>6. Adversarial Training and Robustness</w:t>
      </w:r>
    </w:p>
    <w:p w14:paraId="1116BFA6">
      <w:pPr>
        <w:pStyle w:val="7"/>
        <w:jc w:val="both"/>
        <w:rPr>
          <w:rFonts w:hint="default"/>
          <w:b w:val="0"/>
          <w:bCs/>
          <w:sz w:val="28"/>
          <w:szCs w:val="28"/>
          <w:lang w:val="en-US"/>
        </w:rPr>
      </w:pPr>
      <w:r>
        <w:rPr>
          <w:rFonts w:hint="default"/>
          <w:b w:val="0"/>
          <w:bCs/>
          <w:sz w:val="28"/>
          <w:szCs w:val="28"/>
          <w:lang w:val="en-US"/>
        </w:rPr>
        <w:t>Another related avenue of research is focused on adversarial training to improve the robustness of deepfake detection models. Since deepfake generation models are constantly evolving, detection algorithms must be resilient to new techniques. Adversarial training, where the detection model is trained alongside adversarial examples, can improve the model's ability to generalize to new types of deepfakes. This strategy has been explored in works like Zhao et al. (2021), where adversarial training methods help counteract the improvements in generative models by enhancing the detection model’s robustness to novel deepfake techniques.</w:t>
      </w:r>
    </w:p>
    <w:p w14:paraId="1E9870E5">
      <w:pPr>
        <w:pStyle w:val="7"/>
        <w:jc w:val="both"/>
        <w:rPr>
          <w:rFonts w:hint="default"/>
          <w:b w:val="0"/>
          <w:bCs/>
          <w:sz w:val="28"/>
          <w:szCs w:val="28"/>
          <w:lang w:val="en-US"/>
        </w:rPr>
      </w:pPr>
    </w:p>
    <w:p w14:paraId="50D9EBAB">
      <w:pPr>
        <w:pStyle w:val="7"/>
        <w:jc w:val="both"/>
        <w:rPr>
          <w:rFonts w:hint="default"/>
          <w:b w:val="0"/>
          <w:bCs/>
          <w:sz w:val="28"/>
          <w:szCs w:val="28"/>
          <w:lang w:val="en-US"/>
        </w:rPr>
      </w:pPr>
    </w:p>
    <w:p w14:paraId="67CF5C70">
      <w:pPr>
        <w:pStyle w:val="7"/>
        <w:jc w:val="both"/>
        <w:rPr>
          <w:rFonts w:hint="default"/>
          <w:b w:val="0"/>
          <w:bCs/>
          <w:sz w:val="34"/>
          <w:lang w:val="en-US"/>
        </w:rPr>
      </w:pPr>
    </w:p>
    <w:p w14:paraId="307DA8AB">
      <w:pPr>
        <w:pStyle w:val="7"/>
        <w:jc w:val="both"/>
        <w:rPr>
          <w:rFonts w:hint="default"/>
          <w:b w:val="0"/>
          <w:bCs/>
          <w:sz w:val="34"/>
          <w:lang w:val="en-US"/>
        </w:rPr>
      </w:pPr>
    </w:p>
    <w:p w14:paraId="5A98502F">
      <w:pPr>
        <w:pStyle w:val="7"/>
        <w:jc w:val="both"/>
        <w:rPr>
          <w:rFonts w:hint="default"/>
          <w:b w:val="0"/>
          <w:bCs/>
          <w:sz w:val="34"/>
          <w:lang w:val="en-US"/>
        </w:rPr>
      </w:pPr>
    </w:p>
    <w:p w14:paraId="03F43094">
      <w:pPr>
        <w:pStyle w:val="7"/>
        <w:rPr>
          <w:rFonts w:hint="default"/>
          <w:b w:val="0"/>
          <w:bCs/>
          <w:sz w:val="34"/>
          <w:lang w:val="en-US"/>
        </w:rPr>
      </w:pPr>
    </w:p>
    <w:p w14:paraId="72449AED">
      <w:pPr>
        <w:pStyle w:val="2"/>
        <w:ind w:left="0" w:leftChars="0" w:firstLine="0" w:firstLineChars="0"/>
      </w:pPr>
      <w:r>
        <w:rPr>
          <w:spacing w:val="-1"/>
        </w:rPr>
        <w:t>Chapter</w:t>
      </w:r>
      <w:r>
        <w:rPr>
          <w:spacing w:val="-8"/>
        </w:rPr>
        <w:t xml:space="preserve"> </w:t>
      </w:r>
      <w:r>
        <w:t>6:</w:t>
      </w:r>
      <w:r>
        <w:rPr>
          <w:spacing w:val="-20"/>
        </w:rPr>
        <w:t xml:space="preserve"> </w:t>
      </w:r>
      <w:r>
        <w:t>Advantages</w:t>
      </w:r>
      <w:r>
        <w:rPr>
          <w:spacing w:val="-3"/>
        </w:rPr>
        <w:t xml:space="preserve"> </w:t>
      </w:r>
      <w:r>
        <w:t>and</w:t>
      </w:r>
      <w:r>
        <w:rPr>
          <w:spacing w:val="-3"/>
        </w:rPr>
        <w:t xml:space="preserve"> </w:t>
      </w:r>
      <w:r>
        <w:t>Limitations</w:t>
      </w:r>
    </w:p>
    <w:p w14:paraId="73AC9B6C">
      <w:pPr>
        <w:spacing w:after="0" w:line="360" w:lineRule="auto"/>
        <w:jc w:val="both"/>
        <w:rPr>
          <w:sz w:val="24"/>
        </w:rPr>
      </w:pPr>
    </w:p>
    <w:p w14:paraId="1084A8FA">
      <w:pPr>
        <w:spacing w:after="0" w:line="360" w:lineRule="auto"/>
        <w:jc w:val="both"/>
        <w:rPr>
          <w:rFonts w:hint="default"/>
          <w:sz w:val="28"/>
          <w:szCs w:val="28"/>
          <w:u w:val="single"/>
        </w:rPr>
      </w:pPr>
      <w:r>
        <w:rPr>
          <w:rFonts w:hint="default"/>
          <w:b/>
          <w:bCs/>
          <w:sz w:val="28"/>
          <w:szCs w:val="28"/>
          <w:u w:val="single"/>
        </w:rPr>
        <w:t>Advantages</w:t>
      </w:r>
    </w:p>
    <w:p w14:paraId="51C35D98">
      <w:pPr>
        <w:spacing w:after="0" w:line="360" w:lineRule="auto"/>
        <w:jc w:val="both"/>
        <w:rPr>
          <w:rFonts w:hint="default"/>
          <w:sz w:val="28"/>
          <w:szCs w:val="28"/>
        </w:rPr>
      </w:pPr>
    </w:p>
    <w:p w14:paraId="020AB740">
      <w:pPr>
        <w:numPr>
          <w:ilvl w:val="0"/>
          <w:numId w:val="8"/>
        </w:numPr>
        <w:spacing w:after="0" w:line="360" w:lineRule="auto"/>
        <w:jc w:val="both"/>
        <w:rPr>
          <w:rFonts w:hint="default"/>
          <w:sz w:val="28"/>
          <w:szCs w:val="28"/>
        </w:rPr>
      </w:pPr>
      <w:r>
        <w:rPr>
          <w:rFonts w:hint="default"/>
          <w:b/>
          <w:bCs/>
          <w:sz w:val="28"/>
          <w:szCs w:val="28"/>
        </w:rPr>
        <w:t>High Accuracy in Feature Extraction</w:t>
      </w:r>
      <w:r>
        <w:rPr>
          <w:rFonts w:hint="default"/>
          <w:sz w:val="28"/>
          <w:szCs w:val="28"/>
        </w:rPr>
        <w:t xml:space="preserve">   </w:t>
      </w:r>
    </w:p>
    <w:p w14:paraId="79ACA059">
      <w:pPr>
        <w:numPr>
          <w:ilvl w:val="0"/>
          <w:numId w:val="0"/>
        </w:numPr>
        <w:spacing w:after="0" w:line="360" w:lineRule="auto"/>
        <w:ind w:right="0" w:rightChars="0"/>
        <w:jc w:val="both"/>
        <w:rPr>
          <w:rFonts w:hint="default"/>
          <w:sz w:val="28"/>
          <w:szCs w:val="28"/>
        </w:rPr>
      </w:pPr>
      <w:r>
        <w:rPr>
          <w:rFonts w:hint="default"/>
          <w:sz w:val="28"/>
          <w:szCs w:val="28"/>
        </w:rPr>
        <w:t>Convolutional Neural Networks (CNNs) excel in detecting spatial patterns and features within images, making them highly effective for identifying the subtle artifacts often left behind in deepfakes. These artifacts, such as unnatural lighting, textures, or facial expressions, can be efficiently extracted by convolutional layers, allowing CNNs to achieve high accuracy in image classification tasks like deepfake detection.</w:t>
      </w:r>
    </w:p>
    <w:p w14:paraId="31DE5E72">
      <w:pPr>
        <w:spacing w:after="0" w:line="360" w:lineRule="auto"/>
        <w:jc w:val="both"/>
        <w:rPr>
          <w:rFonts w:hint="default"/>
          <w:sz w:val="28"/>
          <w:szCs w:val="28"/>
        </w:rPr>
      </w:pPr>
    </w:p>
    <w:p w14:paraId="77DD1524">
      <w:pPr>
        <w:numPr>
          <w:ilvl w:val="0"/>
          <w:numId w:val="8"/>
        </w:numPr>
        <w:spacing w:after="0" w:line="360" w:lineRule="auto"/>
        <w:ind w:left="0" w:leftChars="0" w:firstLine="0" w:firstLineChars="0"/>
        <w:jc w:val="both"/>
        <w:rPr>
          <w:rFonts w:hint="default"/>
          <w:sz w:val="28"/>
          <w:szCs w:val="28"/>
        </w:rPr>
      </w:pPr>
      <w:r>
        <w:rPr>
          <w:rFonts w:hint="default"/>
          <w:b/>
          <w:bCs/>
          <w:sz w:val="28"/>
          <w:szCs w:val="28"/>
          <w:lang w:val="en-US"/>
        </w:rPr>
        <w:t xml:space="preserve"> </w:t>
      </w:r>
      <w:r>
        <w:rPr>
          <w:rFonts w:hint="default"/>
          <w:b/>
          <w:bCs/>
          <w:sz w:val="28"/>
          <w:szCs w:val="28"/>
        </w:rPr>
        <w:t>Scalability and Flexibility</w:t>
      </w:r>
    </w:p>
    <w:p w14:paraId="60A602D9">
      <w:pPr>
        <w:spacing w:after="0" w:line="360" w:lineRule="auto"/>
        <w:jc w:val="both"/>
        <w:rPr>
          <w:rFonts w:hint="default"/>
          <w:sz w:val="28"/>
          <w:szCs w:val="28"/>
        </w:rPr>
      </w:pPr>
      <w:r>
        <w:rPr>
          <w:rFonts w:hint="default"/>
          <w:sz w:val="28"/>
          <w:szCs w:val="28"/>
          <w:lang w:val="en-US"/>
        </w:rPr>
        <w:t>C</w:t>
      </w:r>
      <w:r>
        <w:rPr>
          <w:rFonts w:hint="default"/>
          <w:sz w:val="28"/>
          <w:szCs w:val="28"/>
        </w:rPr>
        <w:t>NNs are versatile and can be easily scaled to handle different types of image resolutions and datasets. By adjusting the depth of the network or the number of filters, CNN architectures can be customized for specific tasks, such as frame-by-frame video analysis for detecting deepfake manipulations. Additionally, CNNs can be adapted for multi-modal systems that combine video frames, audio, and other input data, making them flexible in real-world applications.</w:t>
      </w:r>
    </w:p>
    <w:p w14:paraId="72FC9E71">
      <w:pPr>
        <w:spacing w:after="0" w:line="360" w:lineRule="auto"/>
        <w:jc w:val="both"/>
        <w:rPr>
          <w:rFonts w:hint="default"/>
          <w:sz w:val="28"/>
          <w:szCs w:val="28"/>
        </w:rPr>
      </w:pPr>
    </w:p>
    <w:p w14:paraId="41DC1C94">
      <w:pPr>
        <w:numPr>
          <w:ilvl w:val="0"/>
          <w:numId w:val="8"/>
        </w:numPr>
        <w:spacing w:after="0" w:line="360" w:lineRule="auto"/>
        <w:ind w:left="0" w:leftChars="0" w:firstLine="0" w:firstLineChars="0"/>
        <w:jc w:val="both"/>
        <w:rPr>
          <w:rFonts w:hint="default"/>
          <w:sz w:val="28"/>
          <w:szCs w:val="28"/>
        </w:rPr>
      </w:pPr>
      <w:r>
        <w:rPr>
          <w:rFonts w:hint="default"/>
          <w:b/>
          <w:bCs/>
          <w:sz w:val="28"/>
          <w:szCs w:val="28"/>
        </w:rPr>
        <w:t xml:space="preserve"> Efficient for Large Datasets</w:t>
      </w:r>
    </w:p>
    <w:p w14:paraId="09AD49EE">
      <w:pPr>
        <w:spacing w:after="0" w:line="360" w:lineRule="auto"/>
        <w:jc w:val="both"/>
        <w:rPr>
          <w:rFonts w:hint="default"/>
          <w:sz w:val="28"/>
          <w:szCs w:val="28"/>
        </w:rPr>
      </w:pPr>
      <w:r>
        <w:rPr>
          <w:rFonts w:hint="default"/>
          <w:sz w:val="28"/>
          <w:szCs w:val="28"/>
        </w:rPr>
        <w:t>Due to their hierarchical structure, CNNs can efficiently process large datasets by downsampling images via pooling layers. This ensures that the model remains computationally manageable while retaining essential features. Given the vast amount of data involved in deepfake detection (e.g., videos consisting of thousands of frames), CNNs are well-suited to handle such scale.</w:t>
      </w:r>
    </w:p>
    <w:p w14:paraId="0009CC7F">
      <w:pPr>
        <w:spacing w:after="0" w:line="360" w:lineRule="auto"/>
        <w:jc w:val="both"/>
        <w:rPr>
          <w:rFonts w:hint="default"/>
          <w:sz w:val="28"/>
          <w:szCs w:val="28"/>
        </w:rPr>
      </w:pPr>
    </w:p>
    <w:p w14:paraId="410510F2">
      <w:pPr>
        <w:numPr>
          <w:ilvl w:val="0"/>
          <w:numId w:val="8"/>
        </w:numPr>
        <w:spacing w:after="0" w:line="360" w:lineRule="auto"/>
        <w:ind w:left="0" w:leftChars="0" w:firstLine="0" w:firstLineChars="0"/>
        <w:jc w:val="both"/>
        <w:rPr>
          <w:rFonts w:hint="default"/>
          <w:b/>
          <w:bCs/>
          <w:sz w:val="28"/>
          <w:szCs w:val="28"/>
        </w:rPr>
      </w:pPr>
      <w:r>
        <w:rPr>
          <w:rFonts w:hint="default"/>
          <w:b/>
          <w:bCs/>
          <w:sz w:val="28"/>
          <w:szCs w:val="28"/>
          <w:lang w:val="en-US"/>
        </w:rPr>
        <w:t xml:space="preserve"> </w:t>
      </w:r>
      <w:r>
        <w:rPr>
          <w:rFonts w:hint="default"/>
          <w:b/>
          <w:bCs/>
          <w:sz w:val="28"/>
          <w:szCs w:val="28"/>
        </w:rPr>
        <w:t>Ability to Leverage Pretrained Models</w:t>
      </w:r>
    </w:p>
    <w:p w14:paraId="6EB9E79A">
      <w:pPr>
        <w:spacing w:after="0" w:line="360" w:lineRule="auto"/>
        <w:jc w:val="both"/>
        <w:rPr>
          <w:rFonts w:hint="default"/>
          <w:sz w:val="28"/>
          <w:szCs w:val="28"/>
        </w:rPr>
      </w:pPr>
      <w:r>
        <w:rPr>
          <w:rFonts w:hint="default"/>
          <w:sz w:val="28"/>
          <w:szCs w:val="28"/>
        </w:rPr>
        <w:t>CNNs can take advantage of transfer learning, where a pretrained model (e.g., VGG, ResNet) on large datasets like ImageNet is fine-tuned on a deepfake detection dataset. This allows for faster training and improved performance, as the model can start from a well-established base of feature extraction knowledge.</w:t>
      </w:r>
    </w:p>
    <w:p w14:paraId="3F98D11B">
      <w:pPr>
        <w:spacing w:after="0" w:line="360" w:lineRule="auto"/>
        <w:jc w:val="both"/>
        <w:rPr>
          <w:rFonts w:hint="default"/>
          <w:sz w:val="28"/>
          <w:szCs w:val="28"/>
        </w:rPr>
      </w:pPr>
    </w:p>
    <w:p w14:paraId="713F2580">
      <w:pPr>
        <w:spacing w:after="0" w:line="360" w:lineRule="auto"/>
        <w:jc w:val="both"/>
        <w:rPr>
          <w:rFonts w:hint="default"/>
          <w:sz w:val="28"/>
          <w:szCs w:val="28"/>
        </w:rPr>
      </w:pPr>
      <w:r>
        <w:rPr>
          <w:rFonts w:hint="default"/>
          <w:b/>
          <w:bCs/>
          <w:sz w:val="28"/>
          <w:szCs w:val="28"/>
        </w:rPr>
        <w:t>Limitations</w:t>
      </w:r>
    </w:p>
    <w:p w14:paraId="5AAF8A9D">
      <w:pPr>
        <w:numPr>
          <w:ilvl w:val="0"/>
          <w:numId w:val="9"/>
        </w:numPr>
        <w:spacing w:after="0" w:line="360" w:lineRule="auto"/>
        <w:jc w:val="both"/>
        <w:rPr>
          <w:rFonts w:hint="default"/>
          <w:sz w:val="28"/>
          <w:szCs w:val="28"/>
        </w:rPr>
      </w:pPr>
      <w:r>
        <w:rPr>
          <w:rFonts w:hint="default"/>
          <w:b/>
          <w:bCs/>
          <w:sz w:val="28"/>
          <w:szCs w:val="28"/>
        </w:rPr>
        <w:t xml:space="preserve">Vulnerability to Evolving Deepfake Techniques   </w:t>
      </w:r>
    </w:p>
    <w:p w14:paraId="0043D92A">
      <w:pPr>
        <w:numPr>
          <w:ilvl w:val="0"/>
          <w:numId w:val="0"/>
        </w:numPr>
        <w:spacing w:after="0" w:line="360" w:lineRule="auto"/>
        <w:ind w:right="0" w:rightChars="0"/>
        <w:jc w:val="both"/>
        <w:rPr>
          <w:rFonts w:hint="default"/>
          <w:sz w:val="28"/>
          <w:szCs w:val="28"/>
        </w:rPr>
      </w:pPr>
      <w:r>
        <w:rPr>
          <w:rFonts w:hint="default"/>
          <w:sz w:val="28"/>
          <w:szCs w:val="28"/>
        </w:rPr>
        <w:t>While CNNs are effective at detecting artifacts in current deepfake methods, they can struggle to keep up with the rapid advancements in deepfake generation. As generative models (like GANs) become more sophisticated, they produce higher-quality deepfakes with fewer visible artifacts. CNNs, trained to detect specific cues, may miss these subtle or non-existent artifacts in newer deepfake models, limiting their effectiveness over time.</w:t>
      </w:r>
    </w:p>
    <w:p w14:paraId="0BC72AFD">
      <w:pPr>
        <w:spacing w:after="0" w:line="360" w:lineRule="auto"/>
        <w:jc w:val="both"/>
        <w:rPr>
          <w:rFonts w:hint="default"/>
          <w:sz w:val="28"/>
          <w:szCs w:val="28"/>
        </w:rPr>
      </w:pPr>
    </w:p>
    <w:p w14:paraId="376831DD">
      <w:pPr>
        <w:spacing w:after="0" w:line="360" w:lineRule="auto"/>
        <w:jc w:val="both"/>
        <w:rPr>
          <w:rFonts w:hint="default"/>
          <w:sz w:val="28"/>
          <w:szCs w:val="28"/>
        </w:rPr>
      </w:pPr>
      <w:r>
        <w:rPr>
          <w:rFonts w:hint="default"/>
          <w:b/>
          <w:bCs/>
          <w:sz w:val="28"/>
          <w:szCs w:val="28"/>
        </w:rPr>
        <w:t xml:space="preserve">2. Overfitting to Training Data </w:t>
      </w:r>
    </w:p>
    <w:p w14:paraId="1CD1BC31">
      <w:pPr>
        <w:spacing w:after="0" w:line="360" w:lineRule="auto"/>
        <w:jc w:val="both"/>
        <w:rPr>
          <w:rFonts w:hint="default"/>
          <w:sz w:val="28"/>
          <w:szCs w:val="28"/>
        </w:rPr>
      </w:pPr>
      <w:r>
        <w:rPr>
          <w:rFonts w:hint="default"/>
          <w:sz w:val="28"/>
          <w:szCs w:val="28"/>
        </w:rPr>
        <w:t>CNN models, especially deeper architectures, can be prone to overfitting, particularly when trained on limited datasets. Overfitting occurs when the model becomes too specialized in detecting deepfakes in the training data but fails to generalize well to new, unseen data. This is especially problematic in deepfake detection since the variance in the data (e.g., different types of manipulations or faces) is quite high.</w:t>
      </w:r>
    </w:p>
    <w:p w14:paraId="05B98072">
      <w:pPr>
        <w:spacing w:after="0" w:line="360" w:lineRule="auto"/>
        <w:jc w:val="both"/>
        <w:rPr>
          <w:rFonts w:hint="default"/>
          <w:sz w:val="28"/>
          <w:szCs w:val="28"/>
        </w:rPr>
      </w:pPr>
    </w:p>
    <w:p w14:paraId="0C8A143C">
      <w:pPr>
        <w:spacing w:after="0" w:line="360" w:lineRule="auto"/>
        <w:jc w:val="both"/>
        <w:rPr>
          <w:rFonts w:hint="default"/>
          <w:b/>
          <w:bCs/>
          <w:sz w:val="28"/>
          <w:szCs w:val="28"/>
        </w:rPr>
      </w:pPr>
      <w:r>
        <w:rPr>
          <w:rFonts w:hint="default"/>
          <w:b/>
          <w:bCs/>
          <w:sz w:val="28"/>
          <w:szCs w:val="28"/>
        </w:rPr>
        <w:t xml:space="preserve">3. Limited Temporal Analysis  </w:t>
      </w:r>
    </w:p>
    <w:p w14:paraId="3833F3D8">
      <w:pPr>
        <w:spacing w:after="0" w:line="360" w:lineRule="auto"/>
        <w:jc w:val="both"/>
        <w:rPr>
          <w:rFonts w:hint="default"/>
          <w:sz w:val="28"/>
          <w:szCs w:val="28"/>
        </w:rPr>
      </w:pPr>
      <w:r>
        <w:rPr>
          <w:rFonts w:hint="default"/>
          <w:sz w:val="28"/>
          <w:szCs w:val="28"/>
        </w:rPr>
        <w:t>While CNNs are excellent at processing individual frames from videos, they are not inherently designed to capture temporal relationships between frames. Deepfake videos often contain temporal inconsistencies that are hard to detect with CNNs alone. Although hybrid models (like CNN-LSTM) have been proposed, CNNs themselves do not natively account for temporal dynamics, which can limit their performance when analyzing entire video sequences.</w:t>
      </w:r>
    </w:p>
    <w:p w14:paraId="280F5452">
      <w:pPr>
        <w:spacing w:after="0" w:line="360" w:lineRule="auto"/>
        <w:jc w:val="both"/>
        <w:rPr>
          <w:rFonts w:hint="default"/>
          <w:sz w:val="28"/>
          <w:szCs w:val="28"/>
        </w:rPr>
      </w:pPr>
    </w:p>
    <w:p w14:paraId="17A010A5">
      <w:pPr>
        <w:spacing w:after="0" w:line="360" w:lineRule="auto"/>
        <w:jc w:val="both"/>
        <w:rPr>
          <w:rFonts w:hint="default"/>
          <w:sz w:val="28"/>
          <w:szCs w:val="28"/>
        </w:rPr>
      </w:pPr>
      <w:r>
        <w:rPr>
          <w:rFonts w:hint="default"/>
          <w:b/>
          <w:bCs/>
          <w:sz w:val="28"/>
          <w:szCs w:val="28"/>
        </w:rPr>
        <w:t xml:space="preserve">4. Computationally Intensive </w:t>
      </w:r>
    </w:p>
    <w:p w14:paraId="1360CCB2">
      <w:pPr>
        <w:spacing w:after="0" w:line="360" w:lineRule="auto"/>
        <w:jc w:val="both"/>
        <w:rPr>
          <w:rFonts w:hint="default"/>
          <w:sz w:val="28"/>
          <w:szCs w:val="28"/>
        </w:rPr>
      </w:pPr>
      <w:r>
        <w:rPr>
          <w:rFonts w:hint="default"/>
          <w:sz w:val="28"/>
          <w:szCs w:val="28"/>
        </w:rPr>
        <w:t>Despite being efficient for large datasets, CNNs can still be computationally intensive, particularly when handling high-resolution images or processing videos frame-by-frame. Training deep CNNs requires significant computational resources, often necessitating the use of GPUs or TPUs. This limits their accessibility for smaller organizations or in environments with limited computational infrastructure.</w:t>
      </w:r>
    </w:p>
    <w:p w14:paraId="2F6240F0">
      <w:pPr>
        <w:spacing w:after="0" w:line="360" w:lineRule="auto"/>
        <w:jc w:val="both"/>
        <w:rPr>
          <w:sz w:val="28"/>
          <w:szCs w:val="28"/>
        </w:rPr>
        <w:sectPr>
          <w:pgSz w:w="11910" w:h="16840"/>
          <w:pgMar w:top="1340" w:right="600" w:bottom="1180" w:left="1680" w:header="0" w:footer="920" w:gutter="0"/>
          <w:pgNumType w:fmt="decimal"/>
          <w:cols w:space="720" w:num="1"/>
        </w:sectPr>
      </w:pPr>
    </w:p>
    <w:p w14:paraId="0AF22527">
      <w:pPr>
        <w:pStyle w:val="2"/>
        <w:ind w:left="0" w:leftChars="0" w:firstLine="0" w:firstLineChars="0"/>
        <w:jc w:val="both"/>
      </w:pPr>
      <w:r>
        <w:t>Chapter</w:t>
      </w:r>
      <w:r>
        <w:rPr>
          <w:spacing w:val="-10"/>
        </w:rPr>
        <w:t xml:space="preserve"> </w:t>
      </w:r>
      <w:r>
        <w:t>7:</w:t>
      </w:r>
      <w:r>
        <w:rPr>
          <w:spacing w:val="-3"/>
        </w:rPr>
        <w:t xml:space="preserve"> </w:t>
      </w:r>
      <w:r>
        <w:t>Steps</w:t>
      </w:r>
      <w:r>
        <w:rPr>
          <w:spacing w:val="-1"/>
        </w:rPr>
        <w:t xml:space="preserve"> </w:t>
      </w:r>
      <w:r>
        <w:t>of</w:t>
      </w:r>
      <w:r>
        <w:rPr>
          <w:spacing w:val="-5"/>
        </w:rPr>
        <w:t xml:space="preserve"> </w:t>
      </w:r>
      <w:r>
        <w:t>Code</w:t>
      </w:r>
    </w:p>
    <w:p w14:paraId="4BB11BF0">
      <w:pPr>
        <w:pStyle w:val="2"/>
        <w:ind w:left="0" w:leftChars="0" w:firstLine="0" w:firstLineChars="0"/>
        <w:jc w:val="both"/>
        <w:rPr>
          <w:rFonts w:hint="default"/>
          <w:b w:val="0"/>
          <w:bCs w:val="0"/>
          <w:sz w:val="28"/>
          <w:szCs w:val="28"/>
        </w:rPr>
      </w:pPr>
      <w:r>
        <w:rPr>
          <w:rFonts w:hint="default"/>
          <w:b w:val="0"/>
          <w:bCs w:val="0"/>
          <w:sz w:val="28"/>
          <w:szCs w:val="28"/>
        </w:rPr>
        <w:t>The process of implementing a Convolutional Neural Network (CNN) for detecting deepfakes involves several stages, from handling video data to building and training the model. Below is a detailed theoretical explanation of each step involved in this deepfake detection task using TensorFlow's Keras API.</w:t>
      </w:r>
    </w:p>
    <w:p w14:paraId="0DB7BCCB">
      <w:pPr>
        <w:pStyle w:val="2"/>
        <w:ind w:left="0" w:leftChars="0" w:firstLine="0" w:firstLineChars="0"/>
        <w:jc w:val="both"/>
        <w:rPr>
          <w:rFonts w:hint="default"/>
          <w:b w:val="0"/>
          <w:bCs w:val="0"/>
          <w:sz w:val="28"/>
          <w:szCs w:val="28"/>
        </w:rPr>
      </w:pPr>
    </w:p>
    <w:p w14:paraId="615A7641">
      <w:pPr>
        <w:pStyle w:val="2"/>
        <w:ind w:left="0" w:leftChars="0" w:firstLine="0" w:firstLineChars="0"/>
        <w:jc w:val="both"/>
        <w:rPr>
          <w:rFonts w:hint="default"/>
          <w:b w:val="0"/>
          <w:bCs w:val="0"/>
          <w:sz w:val="28"/>
          <w:szCs w:val="28"/>
        </w:rPr>
      </w:pPr>
      <w:r>
        <w:rPr>
          <w:rFonts w:hint="default"/>
          <w:b/>
          <w:bCs/>
          <w:sz w:val="28"/>
          <w:szCs w:val="28"/>
        </w:rPr>
        <w:t>1: Data Loading and Preprocessing on Deepfake Videos</w:t>
      </w:r>
    </w:p>
    <w:p w14:paraId="5762305C">
      <w:pPr>
        <w:pStyle w:val="2"/>
        <w:ind w:left="0" w:leftChars="0" w:firstLine="0" w:firstLineChars="0"/>
        <w:jc w:val="both"/>
        <w:rPr>
          <w:rFonts w:hint="default"/>
          <w:b w:val="0"/>
          <w:bCs w:val="0"/>
          <w:sz w:val="28"/>
          <w:szCs w:val="28"/>
        </w:rPr>
      </w:pPr>
      <w:r>
        <w:rPr>
          <w:rFonts w:hint="default"/>
          <w:b/>
          <w:bCs/>
          <w:sz w:val="28"/>
          <w:szCs w:val="28"/>
        </w:rPr>
        <w:t>1.1 Data Loading</w:t>
      </w:r>
    </w:p>
    <w:p w14:paraId="70402C97">
      <w:pPr>
        <w:pStyle w:val="2"/>
        <w:ind w:left="0" w:leftChars="0" w:firstLine="0" w:firstLineChars="0"/>
        <w:jc w:val="both"/>
        <w:rPr>
          <w:rFonts w:hint="default"/>
          <w:b w:val="0"/>
          <w:bCs w:val="0"/>
          <w:sz w:val="28"/>
          <w:szCs w:val="28"/>
        </w:rPr>
      </w:pPr>
      <w:r>
        <w:rPr>
          <w:rFonts w:hint="default"/>
          <w:b w:val="0"/>
          <w:bCs w:val="0"/>
          <w:sz w:val="28"/>
          <w:szCs w:val="28"/>
        </w:rPr>
        <w:t>Deepfake detection involves large datasets of both real and manipulated (deepfake) videos. Each video must be broken down into individual frames, as CNNs are designed to work with images, not videos. By extracting frames at set intervals (e.g., every 10th frame), the dataset becomes manageable while retaining the essential visual information needed for deepfake detection.</w:t>
      </w:r>
    </w:p>
    <w:p w14:paraId="2F370439">
      <w:pPr>
        <w:pStyle w:val="2"/>
        <w:ind w:left="0" w:leftChars="0" w:firstLine="0" w:firstLineChars="0"/>
        <w:jc w:val="both"/>
        <w:rPr>
          <w:rFonts w:hint="default"/>
          <w:b w:val="0"/>
          <w:bCs w:val="0"/>
          <w:sz w:val="28"/>
          <w:szCs w:val="28"/>
        </w:rPr>
      </w:pPr>
    </w:p>
    <w:p w14:paraId="096C0469">
      <w:pPr>
        <w:pStyle w:val="2"/>
        <w:ind w:left="0" w:leftChars="0" w:firstLine="0" w:firstLineChars="0"/>
        <w:jc w:val="both"/>
        <w:rPr>
          <w:rFonts w:hint="default"/>
          <w:b w:val="0"/>
          <w:bCs w:val="0"/>
          <w:sz w:val="28"/>
          <w:szCs w:val="28"/>
        </w:rPr>
      </w:pPr>
      <w:r>
        <w:rPr>
          <w:rFonts w:hint="default"/>
          <w:b w:val="0"/>
          <w:bCs w:val="0"/>
          <w:sz w:val="28"/>
          <w:szCs w:val="28"/>
        </w:rPr>
        <w:t>Once extracted, these frames are stored in a format suitable for further processing. This step helps to convert the complex temporal data of videos into a set of spatial data (images) that the CNN can process efficiently.</w:t>
      </w:r>
    </w:p>
    <w:p w14:paraId="2C89A3B5">
      <w:pPr>
        <w:pStyle w:val="2"/>
        <w:ind w:left="0" w:leftChars="0" w:firstLine="0" w:firstLineChars="0"/>
        <w:jc w:val="both"/>
        <w:rPr>
          <w:rFonts w:hint="default"/>
          <w:b w:val="0"/>
          <w:bCs w:val="0"/>
          <w:sz w:val="28"/>
          <w:szCs w:val="28"/>
        </w:rPr>
      </w:pPr>
    </w:p>
    <w:p w14:paraId="045708F2">
      <w:pPr>
        <w:pStyle w:val="2"/>
        <w:ind w:left="0" w:leftChars="0" w:firstLine="0" w:firstLineChars="0"/>
        <w:jc w:val="both"/>
        <w:rPr>
          <w:rFonts w:hint="default"/>
          <w:b w:val="0"/>
          <w:bCs w:val="0"/>
          <w:sz w:val="28"/>
          <w:szCs w:val="28"/>
        </w:rPr>
      </w:pPr>
      <w:r>
        <w:rPr>
          <w:rFonts w:hint="default"/>
          <w:b/>
          <w:bCs/>
          <w:sz w:val="28"/>
          <w:szCs w:val="28"/>
        </w:rPr>
        <w:t>1.2 Data Preprocessing</w:t>
      </w:r>
    </w:p>
    <w:p w14:paraId="31474A92">
      <w:pPr>
        <w:pStyle w:val="2"/>
        <w:ind w:left="0" w:leftChars="0" w:firstLine="0" w:firstLineChars="0"/>
        <w:jc w:val="both"/>
        <w:rPr>
          <w:rFonts w:hint="default"/>
          <w:b w:val="0"/>
          <w:bCs w:val="0"/>
          <w:sz w:val="28"/>
          <w:szCs w:val="28"/>
        </w:rPr>
      </w:pPr>
      <w:r>
        <w:rPr>
          <w:rFonts w:hint="default"/>
          <w:b w:val="0"/>
          <w:bCs w:val="0"/>
          <w:sz w:val="28"/>
          <w:szCs w:val="28"/>
        </w:rPr>
        <w:t>Preprocessing the data is essential to ensure compatibility with the model and to enhance the model’s performance during training. This includes several key steps:</w:t>
      </w:r>
    </w:p>
    <w:p w14:paraId="6E773968">
      <w:pPr>
        <w:pStyle w:val="2"/>
        <w:ind w:left="0" w:leftChars="0" w:firstLine="0" w:firstLineChars="0"/>
        <w:jc w:val="both"/>
        <w:rPr>
          <w:rFonts w:hint="default"/>
          <w:b w:val="0"/>
          <w:bCs w:val="0"/>
          <w:sz w:val="28"/>
          <w:szCs w:val="28"/>
        </w:rPr>
      </w:pPr>
    </w:p>
    <w:p w14:paraId="1E7E4E22">
      <w:pPr>
        <w:pStyle w:val="2"/>
        <w:numPr>
          <w:ilvl w:val="0"/>
          <w:numId w:val="10"/>
        </w:numPr>
        <w:ind w:left="420" w:leftChars="0" w:hanging="420" w:firstLineChars="0"/>
        <w:jc w:val="both"/>
        <w:rPr>
          <w:rFonts w:hint="default"/>
          <w:b w:val="0"/>
          <w:bCs w:val="0"/>
          <w:sz w:val="28"/>
          <w:szCs w:val="28"/>
        </w:rPr>
      </w:pPr>
      <w:r>
        <w:rPr>
          <w:rFonts w:hint="default"/>
          <w:b w:val="0"/>
          <w:bCs w:val="0"/>
          <w:sz w:val="28"/>
          <w:szCs w:val="28"/>
        </w:rPr>
        <w:t>Resizing: All frames are resized to a consistent shape (e.g., 64x64 pixels). This standardization ensures that each image has the same dimensions, allowing for uniform input across the CNN.</w:t>
      </w:r>
    </w:p>
    <w:p w14:paraId="008E304B">
      <w:pPr>
        <w:pStyle w:val="2"/>
        <w:numPr>
          <w:ilvl w:val="0"/>
          <w:numId w:val="0"/>
        </w:numPr>
        <w:ind w:leftChars="0" w:right="0" w:rightChars="0"/>
        <w:jc w:val="both"/>
        <w:rPr>
          <w:rFonts w:hint="default"/>
          <w:b w:val="0"/>
          <w:bCs w:val="0"/>
          <w:sz w:val="28"/>
          <w:szCs w:val="28"/>
        </w:rPr>
      </w:pPr>
    </w:p>
    <w:p w14:paraId="47837BBA">
      <w:pPr>
        <w:pStyle w:val="2"/>
        <w:numPr>
          <w:ilvl w:val="0"/>
          <w:numId w:val="10"/>
        </w:numPr>
        <w:ind w:left="420" w:leftChars="0" w:hanging="420" w:firstLineChars="0"/>
        <w:jc w:val="both"/>
        <w:rPr>
          <w:rFonts w:hint="default"/>
          <w:b w:val="0"/>
          <w:bCs w:val="0"/>
          <w:sz w:val="28"/>
          <w:szCs w:val="28"/>
        </w:rPr>
      </w:pPr>
      <w:r>
        <w:rPr>
          <w:rFonts w:hint="default"/>
          <w:b w:val="0"/>
          <w:bCs w:val="0"/>
          <w:sz w:val="28"/>
          <w:szCs w:val="28"/>
        </w:rPr>
        <w:t>Normalization: Each pixel’s value in an image typically ranges from 0 to 255. Normalizing these values (scaling them to a range between 0 and 1) stabilizes the learning process and improves the model’s convergence speed. Normalization helps prevent large values from overwhelming the network during training.</w:t>
      </w:r>
    </w:p>
    <w:p w14:paraId="096589E5">
      <w:pPr>
        <w:pStyle w:val="2"/>
        <w:ind w:left="0" w:leftChars="0" w:firstLine="0" w:firstLineChars="0"/>
        <w:jc w:val="both"/>
        <w:rPr>
          <w:rFonts w:hint="default"/>
          <w:b w:val="0"/>
          <w:bCs w:val="0"/>
          <w:sz w:val="28"/>
          <w:szCs w:val="28"/>
        </w:rPr>
      </w:pPr>
    </w:p>
    <w:p w14:paraId="4E22CDAA">
      <w:pPr>
        <w:pStyle w:val="2"/>
        <w:numPr>
          <w:ilvl w:val="0"/>
          <w:numId w:val="10"/>
        </w:numPr>
        <w:ind w:left="420" w:leftChars="0" w:hanging="420" w:firstLineChars="0"/>
        <w:jc w:val="both"/>
        <w:rPr>
          <w:rFonts w:hint="default"/>
          <w:b w:val="0"/>
          <w:bCs w:val="0"/>
          <w:sz w:val="28"/>
          <w:szCs w:val="28"/>
        </w:rPr>
      </w:pPr>
      <w:r>
        <w:rPr>
          <w:rFonts w:hint="default"/>
          <w:b w:val="0"/>
          <w:bCs w:val="0"/>
          <w:sz w:val="28"/>
          <w:szCs w:val="28"/>
        </w:rPr>
        <w:t>Train-Test Split: The dataset is split into training, validation, and test sets. The training set is used to optimize the model’s parameters, the validation set helps in tuning the model (e.g., hyperparameter optimization), and the test set evaluates the final model performance. A common split ratio is 80% for training, 10% for validation, and 10% for testing.</w:t>
      </w:r>
    </w:p>
    <w:p w14:paraId="1F45FFC1">
      <w:pPr>
        <w:pStyle w:val="2"/>
        <w:ind w:left="0" w:leftChars="0" w:firstLine="0" w:firstLineChars="0"/>
        <w:jc w:val="both"/>
        <w:rPr>
          <w:rFonts w:hint="default"/>
          <w:b w:val="0"/>
          <w:bCs w:val="0"/>
          <w:sz w:val="28"/>
          <w:szCs w:val="28"/>
        </w:rPr>
      </w:pPr>
    </w:p>
    <w:p w14:paraId="28A3BB70">
      <w:pPr>
        <w:pStyle w:val="2"/>
        <w:ind w:left="0" w:leftChars="0" w:firstLine="0" w:firstLineChars="0"/>
        <w:jc w:val="both"/>
        <w:rPr>
          <w:rFonts w:hint="default"/>
          <w:b/>
          <w:bCs/>
          <w:sz w:val="28"/>
          <w:szCs w:val="28"/>
        </w:rPr>
      </w:pPr>
      <w:r>
        <w:rPr>
          <w:rFonts w:hint="default"/>
          <w:b/>
          <w:bCs/>
          <w:sz w:val="28"/>
          <w:szCs w:val="28"/>
        </w:rPr>
        <w:t>Step 2: Building the CNN Model Architecture</w:t>
      </w:r>
    </w:p>
    <w:p w14:paraId="187D0B6F">
      <w:pPr>
        <w:pStyle w:val="2"/>
        <w:ind w:left="0" w:leftChars="0" w:firstLine="0" w:firstLineChars="0"/>
        <w:jc w:val="both"/>
        <w:rPr>
          <w:rFonts w:hint="default"/>
          <w:b w:val="0"/>
          <w:bCs w:val="0"/>
          <w:sz w:val="28"/>
          <w:szCs w:val="28"/>
        </w:rPr>
      </w:pPr>
      <w:r>
        <w:rPr>
          <w:rFonts w:hint="default"/>
          <w:b w:val="0"/>
          <w:bCs w:val="0"/>
          <w:sz w:val="28"/>
          <w:szCs w:val="28"/>
        </w:rPr>
        <w:t>The core of deepfake detection is the CNN model, which is designed to extract spatial features from the image data. This model typically consists of several specialized layers that work together to learn from the visual patterns in the deepfake video frames.</w:t>
      </w:r>
    </w:p>
    <w:p w14:paraId="02778B99">
      <w:pPr>
        <w:pStyle w:val="2"/>
        <w:ind w:left="0" w:leftChars="0" w:firstLine="0" w:firstLineChars="0"/>
        <w:jc w:val="both"/>
        <w:rPr>
          <w:rFonts w:hint="default"/>
          <w:b w:val="0"/>
          <w:bCs w:val="0"/>
          <w:sz w:val="28"/>
          <w:szCs w:val="28"/>
        </w:rPr>
      </w:pPr>
    </w:p>
    <w:p w14:paraId="0541EFBE">
      <w:pPr>
        <w:pStyle w:val="2"/>
        <w:ind w:left="0" w:leftChars="0" w:firstLine="0" w:firstLineChars="0"/>
        <w:jc w:val="both"/>
        <w:rPr>
          <w:rFonts w:hint="default"/>
          <w:b/>
          <w:bCs/>
          <w:sz w:val="28"/>
          <w:szCs w:val="28"/>
        </w:rPr>
      </w:pPr>
      <w:r>
        <w:rPr>
          <w:rFonts w:hint="default"/>
          <w:b/>
          <w:bCs/>
          <w:sz w:val="28"/>
          <w:szCs w:val="28"/>
        </w:rPr>
        <w:t>2.1 Input Layer</w:t>
      </w:r>
    </w:p>
    <w:p w14:paraId="4706F1DA">
      <w:pPr>
        <w:pStyle w:val="2"/>
        <w:ind w:left="0" w:leftChars="0" w:firstLine="0" w:firstLineChars="0"/>
        <w:jc w:val="both"/>
        <w:rPr>
          <w:rFonts w:hint="default"/>
          <w:b w:val="0"/>
          <w:bCs w:val="0"/>
          <w:sz w:val="28"/>
          <w:szCs w:val="28"/>
        </w:rPr>
      </w:pPr>
      <w:r>
        <w:rPr>
          <w:rFonts w:hint="default"/>
          <w:b w:val="0"/>
          <w:bCs w:val="0"/>
          <w:sz w:val="28"/>
          <w:szCs w:val="28"/>
        </w:rPr>
        <w:t>The input layer is the starting point of the model, where the preprocessed images (with a fixed size of 64x64 pixels and 3 color channels for RGB) are fed into the network. The input shape is defined based on these dimensions.</w:t>
      </w:r>
    </w:p>
    <w:p w14:paraId="575F9070">
      <w:pPr>
        <w:pStyle w:val="2"/>
        <w:ind w:left="0" w:leftChars="0" w:firstLine="0" w:firstLineChars="0"/>
        <w:jc w:val="both"/>
        <w:rPr>
          <w:rFonts w:hint="default"/>
          <w:b w:val="0"/>
          <w:bCs w:val="0"/>
          <w:sz w:val="28"/>
          <w:szCs w:val="28"/>
        </w:rPr>
      </w:pPr>
    </w:p>
    <w:p w14:paraId="3713A89C">
      <w:pPr>
        <w:pStyle w:val="2"/>
        <w:ind w:left="0" w:leftChars="0" w:firstLine="0" w:firstLineChars="0"/>
        <w:jc w:val="both"/>
        <w:rPr>
          <w:rFonts w:hint="default"/>
          <w:b w:val="0"/>
          <w:bCs w:val="0"/>
          <w:sz w:val="28"/>
          <w:szCs w:val="28"/>
        </w:rPr>
      </w:pPr>
      <w:r>
        <w:rPr>
          <w:rFonts w:hint="default"/>
          <w:b/>
          <w:bCs/>
          <w:sz w:val="28"/>
          <w:szCs w:val="28"/>
        </w:rPr>
        <w:t>2.2 Lambda Layer</w:t>
      </w:r>
    </w:p>
    <w:p w14:paraId="392C7389">
      <w:pPr>
        <w:pStyle w:val="2"/>
        <w:ind w:left="0" w:leftChars="0" w:firstLine="0" w:firstLineChars="0"/>
        <w:jc w:val="both"/>
        <w:rPr>
          <w:rFonts w:hint="default"/>
          <w:b w:val="0"/>
          <w:bCs w:val="0"/>
          <w:sz w:val="28"/>
          <w:szCs w:val="28"/>
        </w:rPr>
      </w:pPr>
      <w:r>
        <w:rPr>
          <w:rFonts w:hint="default"/>
          <w:b w:val="0"/>
          <w:bCs w:val="0"/>
          <w:sz w:val="28"/>
          <w:szCs w:val="28"/>
        </w:rPr>
        <w:t>This layer ensures the data type is compatible with TensorFlow's operations by casting the input data into the required format (e.g., `float32`). This ensures that the data is properly handled and that numerical operations are consistent across the network.</w:t>
      </w:r>
    </w:p>
    <w:p w14:paraId="2F3C77D0">
      <w:pPr>
        <w:pStyle w:val="2"/>
        <w:ind w:left="0" w:leftChars="0" w:firstLine="0" w:firstLineChars="0"/>
        <w:jc w:val="both"/>
        <w:rPr>
          <w:rFonts w:hint="default"/>
          <w:b w:val="0"/>
          <w:bCs w:val="0"/>
          <w:sz w:val="28"/>
          <w:szCs w:val="28"/>
        </w:rPr>
      </w:pPr>
    </w:p>
    <w:p w14:paraId="62C2C92F">
      <w:pPr>
        <w:pStyle w:val="2"/>
        <w:ind w:left="0" w:leftChars="0" w:firstLine="0" w:firstLineChars="0"/>
        <w:jc w:val="both"/>
        <w:rPr>
          <w:rFonts w:hint="default"/>
          <w:b w:val="0"/>
          <w:bCs w:val="0"/>
          <w:sz w:val="28"/>
          <w:szCs w:val="28"/>
        </w:rPr>
      </w:pPr>
      <w:r>
        <w:rPr>
          <w:rFonts w:hint="default"/>
          <w:b/>
          <w:bCs/>
          <w:sz w:val="28"/>
          <w:szCs w:val="28"/>
        </w:rPr>
        <w:t>2.3 Normalization Layer</w:t>
      </w:r>
    </w:p>
    <w:p w14:paraId="0D4F627E">
      <w:pPr>
        <w:pStyle w:val="2"/>
        <w:ind w:left="0" w:leftChars="0" w:firstLine="0" w:firstLineChars="0"/>
        <w:jc w:val="both"/>
        <w:rPr>
          <w:rFonts w:hint="default"/>
          <w:b w:val="0"/>
          <w:bCs w:val="0"/>
          <w:sz w:val="28"/>
          <w:szCs w:val="28"/>
        </w:rPr>
      </w:pPr>
      <w:r>
        <w:rPr>
          <w:rFonts w:hint="default"/>
          <w:b w:val="0"/>
          <w:bCs w:val="0"/>
          <w:sz w:val="28"/>
          <w:szCs w:val="28"/>
        </w:rPr>
        <w:t>Following the input, a normalization layer is added to standardize the pixel values further, enhancing the stability of the training process. Normalizing data at this stage helps the model learn more effectively by keeping gradients in a manageable range.</w:t>
      </w:r>
    </w:p>
    <w:p w14:paraId="1AEB823B">
      <w:pPr>
        <w:pStyle w:val="2"/>
        <w:ind w:left="0" w:leftChars="0" w:firstLine="0" w:firstLineChars="0"/>
        <w:jc w:val="both"/>
        <w:rPr>
          <w:rFonts w:hint="default"/>
          <w:b w:val="0"/>
          <w:bCs w:val="0"/>
          <w:sz w:val="28"/>
          <w:szCs w:val="28"/>
        </w:rPr>
      </w:pPr>
    </w:p>
    <w:p w14:paraId="60BDFB2D">
      <w:pPr>
        <w:pStyle w:val="2"/>
        <w:ind w:left="0" w:leftChars="0" w:firstLine="0" w:firstLineChars="0"/>
        <w:jc w:val="both"/>
        <w:rPr>
          <w:rFonts w:hint="default"/>
          <w:b w:val="0"/>
          <w:bCs w:val="0"/>
          <w:sz w:val="28"/>
          <w:szCs w:val="28"/>
        </w:rPr>
      </w:pPr>
      <w:r>
        <w:rPr>
          <w:rFonts w:hint="default"/>
          <w:b/>
          <w:bCs/>
          <w:sz w:val="28"/>
          <w:szCs w:val="28"/>
        </w:rPr>
        <w:t>2.4 Convolutional Layers</w:t>
      </w:r>
    </w:p>
    <w:p w14:paraId="43BF7CE5">
      <w:pPr>
        <w:pStyle w:val="2"/>
        <w:ind w:left="0" w:leftChars="0" w:firstLine="0" w:firstLineChars="0"/>
        <w:jc w:val="both"/>
        <w:rPr>
          <w:rFonts w:hint="default"/>
          <w:b w:val="0"/>
          <w:bCs w:val="0"/>
          <w:sz w:val="28"/>
          <w:szCs w:val="28"/>
        </w:rPr>
      </w:pPr>
      <w:r>
        <w:rPr>
          <w:rFonts w:hint="default"/>
          <w:b w:val="0"/>
          <w:bCs w:val="0"/>
          <w:sz w:val="28"/>
          <w:szCs w:val="28"/>
        </w:rPr>
        <w:t xml:space="preserve">The convolutional layers form the backbone of the CNN, responsible for extracting meaningful features from the images. </w:t>
      </w:r>
    </w:p>
    <w:p w14:paraId="56F9AB98">
      <w:pPr>
        <w:pStyle w:val="2"/>
        <w:ind w:left="0" w:leftChars="0" w:firstLine="0" w:firstLineChars="0"/>
        <w:jc w:val="both"/>
        <w:rPr>
          <w:rFonts w:hint="default"/>
          <w:b w:val="0"/>
          <w:bCs w:val="0"/>
          <w:sz w:val="28"/>
          <w:szCs w:val="28"/>
        </w:rPr>
      </w:pPr>
    </w:p>
    <w:p w14:paraId="04FBEE4F">
      <w:pPr>
        <w:pStyle w:val="2"/>
        <w:ind w:left="0" w:leftChars="0" w:firstLine="0" w:firstLineChars="0"/>
        <w:jc w:val="both"/>
        <w:rPr>
          <w:rFonts w:hint="default"/>
          <w:b w:val="0"/>
          <w:bCs w:val="0"/>
          <w:sz w:val="28"/>
          <w:szCs w:val="28"/>
        </w:rPr>
      </w:pPr>
      <w:r>
        <w:rPr>
          <w:rFonts w:hint="default"/>
          <w:b/>
          <w:bCs/>
          <w:sz w:val="28"/>
          <w:szCs w:val="28"/>
        </w:rPr>
        <w:t>2.5 Dropout Layers</w:t>
      </w:r>
    </w:p>
    <w:p w14:paraId="61BBFDF9">
      <w:pPr>
        <w:pStyle w:val="2"/>
        <w:ind w:left="0" w:leftChars="0" w:firstLine="0" w:firstLineChars="0"/>
        <w:jc w:val="both"/>
        <w:rPr>
          <w:rFonts w:hint="default"/>
          <w:b w:val="0"/>
          <w:bCs w:val="0"/>
          <w:sz w:val="28"/>
          <w:szCs w:val="28"/>
        </w:rPr>
      </w:pPr>
      <w:r>
        <w:rPr>
          <w:rFonts w:hint="default"/>
          <w:b w:val="0"/>
          <w:bCs w:val="0"/>
          <w:sz w:val="28"/>
          <w:szCs w:val="28"/>
        </w:rPr>
        <w:t>Dropout layers are inserted after convolutional layers to prevent overfitting. During training, dropout randomly "drops" a fraction of neurons, forcing the network to be more robust and preventing it from relying too heavily on specific features in the training set. This technique improves generalization to unseen data.</w:t>
      </w:r>
    </w:p>
    <w:p w14:paraId="04A2DFD5">
      <w:pPr>
        <w:pStyle w:val="2"/>
        <w:ind w:left="0" w:leftChars="0" w:firstLine="0" w:firstLineChars="0"/>
        <w:jc w:val="both"/>
        <w:rPr>
          <w:rFonts w:hint="default"/>
          <w:b w:val="0"/>
          <w:bCs w:val="0"/>
          <w:sz w:val="28"/>
          <w:szCs w:val="28"/>
        </w:rPr>
      </w:pPr>
    </w:p>
    <w:p w14:paraId="65A19AD8">
      <w:pPr>
        <w:pStyle w:val="2"/>
        <w:ind w:left="0" w:leftChars="0" w:firstLine="0" w:firstLineChars="0"/>
        <w:jc w:val="both"/>
        <w:rPr>
          <w:rFonts w:hint="default"/>
          <w:b w:val="0"/>
          <w:bCs w:val="0"/>
          <w:sz w:val="28"/>
          <w:szCs w:val="28"/>
        </w:rPr>
      </w:pPr>
      <w:r>
        <w:rPr>
          <w:rFonts w:hint="default"/>
          <w:b/>
          <w:bCs/>
          <w:sz w:val="28"/>
          <w:szCs w:val="28"/>
        </w:rPr>
        <w:t>2.6 Flattening Layer</w:t>
      </w:r>
    </w:p>
    <w:p w14:paraId="7F4AEE13">
      <w:pPr>
        <w:pStyle w:val="2"/>
        <w:ind w:left="0" w:leftChars="0" w:firstLine="0" w:firstLineChars="0"/>
        <w:jc w:val="both"/>
        <w:rPr>
          <w:rFonts w:hint="default"/>
          <w:b w:val="0"/>
          <w:bCs w:val="0"/>
          <w:sz w:val="28"/>
          <w:szCs w:val="28"/>
        </w:rPr>
      </w:pPr>
      <w:r>
        <w:rPr>
          <w:rFonts w:hint="default"/>
          <w:b w:val="0"/>
          <w:bCs w:val="0"/>
          <w:sz w:val="28"/>
          <w:szCs w:val="28"/>
        </w:rPr>
        <w:t>Once the spatial features have been extracted and pooled, they must be prepared for the final decision-making process. The feature maps are flattened into a one-dimensional vector. This allows the next layer, a fully connected dense layer, to process these features for classification.</w:t>
      </w:r>
    </w:p>
    <w:p w14:paraId="5B98A7D9">
      <w:pPr>
        <w:pStyle w:val="2"/>
        <w:ind w:left="0" w:leftChars="0" w:firstLine="0" w:firstLineChars="0"/>
        <w:jc w:val="both"/>
        <w:rPr>
          <w:rFonts w:hint="default"/>
          <w:b w:val="0"/>
          <w:bCs w:val="0"/>
          <w:sz w:val="28"/>
          <w:szCs w:val="28"/>
        </w:rPr>
      </w:pPr>
    </w:p>
    <w:p w14:paraId="78D0E623">
      <w:pPr>
        <w:pStyle w:val="2"/>
        <w:ind w:left="0" w:leftChars="0" w:firstLine="0" w:firstLineChars="0"/>
        <w:jc w:val="both"/>
        <w:rPr>
          <w:rFonts w:hint="default"/>
          <w:b w:val="0"/>
          <w:bCs w:val="0"/>
          <w:sz w:val="28"/>
          <w:szCs w:val="28"/>
        </w:rPr>
      </w:pPr>
      <w:r>
        <w:rPr>
          <w:rFonts w:hint="default"/>
          <w:b/>
          <w:bCs/>
          <w:sz w:val="28"/>
          <w:szCs w:val="28"/>
        </w:rPr>
        <w:t>2.7 Dense Layer with Sigmoid Activation</w:t>
      </w:r>
    </w:p>
    <w:p w14:paraId="345BD9BA">
      <w:pPr>
        <w:pStyle w:val="2"/>
        <w:ind w:left="0" w:leftChars="0" w:firstLine="0" w:firstLineChars="0"/>
        <w:jc w:val="both"/>
        <w:rPr>
          <w:rFonts w:hint="default"/>
          <w:b w:val="0"/>
          <w:bCs w:val="0"/>
          <w:sz w:val="28"/>
          <w:szCs w:val="28"/>
        </w:rPr>
      </w:pPr>
      <w:r>
        <w:rPr>
          <w:rFonts w:hint="default"/>
          <w:b w:val="0"/>
          <w:bCs w:val="0"/>
          <w:sz w:val="28"/>
          <w:szCs w:val="28"/>
        </w:rPr>
        <w:t>The dense layer serves as the decision-making component of the network. It consists of a single neuron with a sigmoid activation function. This function outputs a probability score between 0 and 1, which corresponds to the likelihood of an image being real or a deepfake. This binary classification (real or fake) is the core task of the model.</w:t>
      </w:r>
    </w:p>
    <w:p w14:paraId="025F9B6C">
      <w:pPr>
        <w:pStyle w:val="2"/>
        <w:ind w:left="0" w:leftChars="0" w:firstLine="0" w:firstLineChars="0"/>
        <w:jc w:val="both"/>
        <w:rPr>
          <w:rFonts w:hint="default"/>
          <w:b w:val="0"/>
          <w:bCs w:val="0"/>
          <w:sz w:val="28"/>
          <w:szCs w:val="28"/>
        </w:rPr>
      </w:pPr>
      <w:r>
        <w:rPr>
          <w:rFonts w:hint="default"/>
          <w:b/>
          <w:bCs/>
          <w:sz w:val="28"/>
          <w:szCs w:val="28"/>
        </w:rPr>
        <w:t>Step 4: Model Training</w:t>
      </w:r>
    </w:p>
    <w:p w14:paraId="03C493ED">
      <w:pPr>
        <w:pStyle w:val="2"/>
        <w:ind w:left="0" w:leftChars="0" w:firstLine="0" w:firstLineChars="0"/>
        <w:jc w:val="both"/>
        <w:rPr>
          <w:rFonts w:hint="default"/>
          <w:b w:val="0"/>
          <w:bCs w:val="0"/>
          <w:sz w:val="28"/>
          <w:szCs w:val="28"/>
        </w:rPr>
      </w:pPr>
      <w:r>
        <w:rPr>
          <w:rFonts w:hint="default"/>
          <w:b w:val="0"/>
          <w:bCs w:val="0"/>
          <w:sz w:val="28"/>
          <w:szCs w:val="28"/>
        </w:rPr>
        <w:t>Training the CNN involves feeding the processed training data into the model and iterating over it multiple times (epochs). During each epoch, the model updates its internal parameters (weights) based on the loss calculated for the training examples. Key considerations during training include:</w:t>
      </w:r>
    </w:p>
    <w:p w14:paraId="351D8C55">
      <w:pPr>
        <w:pStyle w:val="2"/>
        <w:ind w:left="0" w:leftChars="0" w:firstLine="0" w:firstLineChars="0"/>
        <w:rPr>
          <w:rFonts w:hint="default"/>
          <w:b w:val="0"/>
          <w:bCs w:val="0"/>
          <w:sz w:val="28"/>
          <w:szCs w:val="28"/>
        </w:rPr>
      </w:pPr>
    </w:p>
    <w:p w14:paraId="7336470A">
      <w:pPr>
        <w:pStyle w:val="2"/>
        <w:numPr>
          <w:ilvl w:val="0"/>
          <w:numId w:val="10"/>
        </w:numPr>
        <w:ind w:left="420" w:leftChars="0" w:hanging="420" w:firstLineChars="0"/>
        <w:jc w:val="both"/>
        <w:rPr>
          <w:rFonts w:hint="default"/>
          <w:b w:val="0"/>
          <w:bCs w:val="0"/>
          <w:sz w:val="28"/>
          <w:szCs w:val="28"/>
        </w:rPr>
      </w:pPr>
      <w:r>
        <w:rPr>
          <w:rFonts w:hint="default"/>
          <w:b w:val="0"/>
          <w:bCs w:val="0"/>
          <w:sz w:val="28"/>
          <w:szCs w:val="28"/>
        </w:rPr>
        <w:t>Batch Size: The number of samples processed before the model updates its weights. Larger batch sizes lead to faster training, while smaller batch sizes offer more granular updates.</w:t>
      </w:r>
    </w:p>
    <w:p w14:paraId="3EC3CDD5">
      <w:pPr>
        <w:pStyle w:val="2"/>
        <w:numPr>
          <w:ilvl w:val="0"/>
          <w:numId w:val="10"/>
        </w:numPr>
        <w:ind w:left="420" w:leftChars="0" w:hanging="420" w:firstLineChars="0"/>
        <w:jc w:val="both"/>
        <w:rPr>
          <w:rFonts w:hint="default"/>
          <w:b w:val="0"/>
          <w:bCs w:val="0"/>
          <w:sz w:val="28"/>
          <w:szCs w:val="28"/>
        </w:rPr>
      </w:pPr>
      <w:r>
        <w:rPr>
          <w:rFonts w:hint="default"/>
          <w:b w:val="0"/>
          <w:bCs w:val="0"/>
          <w:sz w:val="28"/>
          <w:szCs w:val="28"/>
        </w:rPr>
        <w:t>Validation Set: To monitor the model’s performance and avoid overfitting, the validation set is used during training. The model's performance on this data gives an indication of how well it is generalizing beyond the training set.</w:t>
      </w:r>
    </w:p>
    <w:p w14:paraId="7F4D2461">
      <w:pPr>
        <w:pStyle w:val="2"/>
        <w:ind w:left="0" w:leftChars="0" w:firstLine="0" w:firstLineChars="0"/>
        <w:jc w:val="both"/>
        <w:rPr>
          <w:rFonts w:hint="default"/>
          <w:b w:val="0"/>
          <w:bCs w:val="0"/>
          <w:sz w:val="28"/>
          <w:szCs w:val="28"/>
        </w:rPr>
      </w:pPr>
    </w:p>
    <w:p w14:paraId="067B0B25">
      <w:pPr>
        <w:pStyle w:val="2"/>
        <w:ind w:left="0" w:leftChars="0" w:firstLine="0" w:firstLineChars="0"/>
        <w:jc w:val="both"/>
        <w:rPr>
          <w:rFonts w:hint="default"/>
          <w:b w:val="0"/>
          <w:bCs w:val="0"/>
          <w:sz w:val="28"/>
          <w:szCs w:val="28"/>
        </w:rPr>
      </w:pPr>
      <w:r>
        <w:rPr>
          <w:rFonts w:hint="default"/>
          <w:b/>
          <w:bCs/>
          <w:sz w:val="28"/>
          <w:szCs w:val="28"/>
        </w:rPr>
        <w:t>Step 5: Model Evaluation</w:t>
      </w:r>
    </w:p>
    <w:p w14:paraId="4AE20D63">
      <w:pPr>
        <w:pStyle w:val="2"/>
        <w:ind w:left="0" w:leftChars="0" w:firstLine="0" w:firstLineChars="0"/>
        <w:jc w:val="both"/>
        <w:rPr>
          <w:rFonts w:hint="default"/>
          <w:b w:val="0"/>
          <w:bCs w:val="0"/>
          <w:sz w:val="28"/>
          <w:szCs w:val="28"/>
        </w:rPr>
      </w:pPr>
      <w:r>
        <w:rPr>
          <w:rFonts w:hint="default"/>
          <w:b w:val="0"/>
          <w:bCs w:val="0"/>
          <w:sz w:val="28"/>
          <w:szCs w:val="28"/>
        </w:rPr>
        <w:t>After training, the model is evaluated on the test set to measure its generalization ability. The key metric is usually accuracy, but in deepfake detection, other metrics like precision (how many detected fakes are correct), recall (how many fakes were detected), and the F1 score (balance between precision and recall) are also important. These metrics help assess the model’s overall effectiveness at identifying deepfakes.</w:t>
      </w:r>
    </w:p>
    <w:p w14:paraId="1E6F5E0A">
      <w:pPr>
        <w:pStyle w:val="2"/>
        <w:ind w:left="0" w:leftChars="0" w:firstLine="0" w:firstLineChars="0"/>
        <w:jc w:val="both"/>
        <w:rPr>
          <w:rFonts w:hint="default"/>
          <w:b w:val="0"/>
          <w:bCs w:val="0"/>
          <w:sz w:val="28"/>
          <w:szCs w:val="28"/>
        </w:rPr>
      </w:pPr>
    </w:p>
    <w:p w14:paraId="5458EA38">
      <w:pPr>
        <w:pStyle w:val="2"/>
        <w:ind w:left="0" w:leftChars="0" w:firstLine="0" w:firstLineChars="0"/>
        <w:jc w:val="both"/>
        <w:rPr>
          <w:rFonts w:hint="default"/>
          <w:b w:val="0"/>
          <w:bCs w:val="0"/>
          <w:sz w:val="28"/>
          <w:szCs w:val="28"/>
        </w:rPr>
      </w:pPr>
      <w:r>
        <w:rPr>
          <w:rFonts w:hint="default"/>
          <w:b/>
          <w:bCs/>
          <w:sz w:val="28"/>
          <w:szCs w:val="28"/>
        </w:rPr>
        <w:t>Step 6: Inference on New Data</w:t>
      </w:r>
    </w:p>
    <w:p w14:paraId="5A6062D0">
      <w:pPr>
        <w:pStyle w:val="2"/>
        <w:ind w:left="0" w:leftChars="0" w:firstLine="0" w:firstLineChars="0"/>
        <w:jc w:val="both"/>
        <w:rPr>
          <w:rFonts w:hint="default"/>
          <w:b w:val="0"/>
          <w:bCs w:val="0"/>
          <w:sz w:val="28"/>
          <w:szCs w:val="28"/>
        </w:rPr>
      </w:pPr>
      <w:r>
        <w:rPr>
          <w:rFonts w:hint="default"/>
          <w:b w:val="0"/>
          <w:bCs w:val="0"/>
          <w:sz w:val="28"/>
          <w:szCs w:val="28"/>
        </w:rPr>
        <w:t>Once the model is trained, it can be used to detect deepfakes in new, unseen videos. The same preprocessing steps (frame extraction, resizing, normalization) are applied to the new data, which is then fed into the model. The model will output a probability score indicating whether each frame is classified as real or a deepfake.</w:t>
      </w:r>
    </w:p>
    <w:p w14:paraId="220E8882">
      <w:pPr>
        <w:pStyle w:val="2"/>
        <w:ind w:left="0" w:leftChars="0" w:firstLine="0" w:firstLineChars="0"/>
        <w:jc w:val="both"/>
        <w:rPr>
          <w:rFonts w:hint="default"/>
          <w:b w:val="0"/>
          <w:bCs w:val="0"/>
        </w:rPr>
      </w:pPr>
    </w:p>
    <w:p w14:paraId="4FFFB497">
      <w:pPr>
        <w:pStyle w:val="2"/>
        <w:ind w:left="0" w:leftChars="0" w:firstLine="0" w:firstLineChars="0"/>
        <w:jc w:val="both"/>
        <w:rPr>
          <w:rFonts w:hint="default"/>
          <w:b w:val="0"/>
          <w:bCs w:val="0"/>
        </w:rPr>
      </w:pPr>
    </w:p>
    <w:p w14:paraId="5722BBAE">
      <w:pPr>
        <w:pStyle w:val="2"/>
        <w:ind w:left="0" w:leftChars="0" w:firstLine="0" w:firstLineChars="0"/>
        <w:jc w:val="both"/>
        <w:rPr>
          <w:rFonts w:hint="default"/>
          <w:b w:val="0"/>
          <w:bCs w:val="0"/>
        </w:rPr>
      </w:pPr>
    </w:p>
    <w:p w14:paraId="4B666359">
      <w:pPr>
        <w:pStyle w:val="2"/>
        <w:ind w:left="0" w:leftChars="0" w:firstLine="0" w:firstLineChars="0"/>
        <w:jc w:val="both"/>
      </w:pPr>
    </w:p>
    <w:p w14:paraId="6C1B3018">
      <w:pPr>
        <w:pStyle w:val="2"/>
        <w:jc w:val="both"/>
      </w:pPr>
    </w:p>
    <w:p w14:paraId="3764B94E">
      <w:pPr>
        <w:pStyle w:val="2"/>
        <w:jc w:val="both"/>
      </w:pPr>
    </w:p>
    <w:p w14:paraId="112F9B8E">
      <w:pPr>
        <w:pStyle w:val="2"/>
        <w:jc w:val="both"/>
      </w:pPr>
    </w:p>
    <w:p w14:paraId="7019FFAA">
      <w:pPr>
        <w:pStyle w:val="2"/>
        <w:jc w:val="both"/>
      </w:pPr>
    </w:p>
    <w:p w14:paraId="0E588C9E">
      <w:pPr>
        <w:pStyle w:val="2"/>
        <w:jc w:val="both"/>
      </w:pPr>
    </w:p>
    <w:p w14:paraId="07C7C6C8">
      <w:pPr>
        <w:pStyle w:val="2"/>
        <w:jc w:val="both"/>
      </w:pPr>
    </w:p>
    <w:p w14:paraId="5024D22A">
      <w:pPr>
        <w:pStyle w:val="2"/>
        <w:jc w:val="both"/>
      </w:pPr>
    </w:p>
    <w:p w14:paraId="743059EF">
      <w:pPr>
        <w:pStyle w:val="2"/>
        <w:ind w:left="0" w:leftChars="0" w:firstLine="0" w:firstLineChars="0"/>
        <w:jc w:val="both"/>
      </w:pPr>
    </w:p>
    <w:p w14:paraId="48B12187">
      <w:pPr>
        <w:pStyle w:val="2"/>
        <w:ind w:left="0" w:leftChars="0" w:firstLine="0" w:firstLineChars="0"/>
        <w:jc w:val="both"/>
      </w:pPr>
      <w:r>
        <w:t>Chapter</w:t>
      </w:r>
      <w:r>
        <w:rPr>
          <w:spacing w:val="-9"/>
        </w:rPr>
        <w:t xml:space="preserve"> </w:t>
      </w:r>
      <w:r>
        <w:t>8:</w:t>
      </w:r>
      <w:r>
        <w:rPr>
          <w:spacing w:val="-5"/>
        </w:rPr>
        <w:t xml:space="preserve"> </w:t>
      </w:r>
      <w:r>
        <w:t>Methodology</w:t>
      </w:r>
    </w:p>
    <w:p w14:paraId="21FAED00">
      <w:pPr>
        <w:pStyle w:val="2"/>
        <w:ind w:left="0" w:leftChars="0" w:firstLine="0" w:firstLineChars="0"/>
        <w:jc w:val="both"/>
        <w:rPr>
          <w:rFonts w:hint="default"/>
          <w:b w:val="0"/>
          <w:bCs w:val="0"/>
          <w:sz w:val="28"/>
          <w:szCs w:val="28"/>
        </w:rPr>
      </w:pPr>
      <w:r>
        <w:rPr>
          <w:rFonts w:hint="default"/>
          <w:b w:val="0"/>
          <w:bCs w:val="0"/>
          <w:sz w:val="28"/>
          <w:szCs w:val="28"/>
        </w:rPr>
        <w:t>Deepfake detection is a challenging problem that requires identifying subtle manipulations in video frames. A Convolutional Neural Network (CNN) model can be employed to detect these manipulations by learning the spatial patterns in image data. This CNN model is implemented using TensorFlow's Keras API and is designed with layers that optimize image classification, particularly for detecting deepfakes. Below is a detailed explanation of the architecture and training process, focusing on each component's role.</w:t>
      </w:r>
    </w:p>
    <w:p w14:paraId="3FEC2B9C">
      <w:pPr>
        <w:pStyle w:val="2"/>
        <w:ind w:left="0" w:leftChars="0" w:firstLine="0" w:firstLineChars="0"/>
        <w:jc w:val="both"/>
        <w:rPr>
          <w:rFonts w:hint="default"/>
          <w:b w:val="0"/>
          <w:bCs w:val="0"/>
          <w:sz w:val="28"/>
          <w:szCs w:val="28"/>
        </w:rPr>
      </w:pPr>
    </w:p>
    <w:p w14:paraId="005E9432">
      <w:pPr>
        <w:pStyle w:val="2"/>
        <w:numPr>
          <w:ilvl w:val="0"/>
          <w:numId w:val="0"/>
        </w:numPr>
        <w:ind w:right="0" w:rightChars="0"/>
        <w:jc w:val="both"/>
        <w:rPr>
          <w:rFonts w:hint="default"/>
          <w:b w:val="0"/>
          <w:bCs w:val="0"/>
          <w:sz w:val="28"/>
          <w:szCs w:val="28"/>
        </w:rPr>
      </w:pPr>
      <w:r>
        <w:rPr>
          <w:rFonts w:hint="default"/>
          <w:b/>
          <w:bCs/>
          <w:sz w:val="28"/>
          <w:szCs w:val="28"/>
          <w:lang w:val="en-US"/>
        </w:rPr>
        <w:t>1.</w:t>
      </w:r>
      <w:r>
        <w:rPr>
          <w:rFonts w:hint="default"/>
          <w:b/>
          <w:bCs/>
          <w:sz w:val="28"/>
          <w:szCs w:val="28"/>
        </w:rPr>
        <w:t>Input and Data Preprocessing</w:t>
      </w:r>
    </w:p>
    <w:p w14:paraId="75258514">
      <w:pPr>
        <w:pStyle w:val="2"/>
        <w:ind w:left="0" w:leftChars="0" w:firstLine="0" w:firstLineChars="0"/>
        <w:jc w:val="both"/>
        <w:rPr>
          <w:rFonts w:hint="default"/>
          <w:b w:val="0"/>
          <w:bCs w:val="0"/>
          <w:sz w:val="28"/>
          <w:szCs w:val="28"/>
        </w:rPr>
      </w:pPr>
      <w:r>
        <w:rPr>
          <w:rFonts w:hint="default"/>
          <w:b w:val="0"/>
          <w:bCs w:val="0"/>
          <w:sz w:val="28"/>
          <w:szCs w:val="28"/>
        </w:rPr>
        <w:t>The first step in the model is the input layer, which accepts images with a fixed shape of (64, 64, 3). These images are derived from video frames, where each frame is resized to 64x64 pixels, with 3 channels representing the RGB color values. Handling this image size helps in keeping the computational load manageable without losing essential details.</w:t>
      </w:r>
    </w:p>
    <w:p w14:paraId="53C98675">
      <w:pPr>
        <w:pStyle w:val="2"/>
        <w:ind w:left="0" w:leftChars="0" w:firstLine="0" w:firstLineChars="0"/>
        <w:jc w:val="both"/>
        <w:rPr>
          <w:rFonts w:hint="default"/>
          <w:b w:val="0"/>
          <w:bCs w:val="0"/>
          <w:sz w:val="28"/>
          <w:szCs w:val="28"/>
        </w:rPr>
      </w:pPr>
    </w:p>
    <w:p w14:paraId="3B933232">
      <w:pPr>
        <w:pStyle w:val="2"/>
        <w:ind w:left="0" w:leftChars="0" w:firstLine="0" w:firstLineChars="0"/>
        <w:jc w:val="both"/>
        <w:rPr>
          <w:rFonts w:hint="default"/>
          <w:b w:val="0"/>
          <w:bCs w:val="0"/>
          <w:sz w:val="28"/>
          <w:szCs w:val="28"/>
        </w:rPr>
      </w:pPr>
      <w:r>
        <w:rPr>
          <w:rFonts w:hint="default"/>
          <w:b w:val="0"/>
          <w:bCs w:val="0"/>
          <w:sz w:val="28"/>
          <w:szCs w:val="28"/>
        </w:rPr>
        <w:t>Following the input layer, a lambda layer is incorporated to cast the input data into the `float32` format. TensorFlow requires this format for operations, ensuring that all data is compatible with the internal operations of the framework. This layer is crucial for maintaining consistency in the data processing pipeline.</w:t>
      </w:r>
    </w:p>
    <w:p w14:paraId="399A9CC0">
      <w:pPr>
        <w:pStyle w:val="2"/>
        <w:ind w:left="0" w:leftChars="0" w:firstLine="0" w:firstLineChars="0"/>
        <w:jc w:val="both"/>
        <w:rPr>
          <w:rFonts w:hint="default"/>
          <w:b w:val="0"/>
          <w:bCs w:val="0"/>
          <w:sz w:val="28"/>
          <w:szCs w:val="28"/>
        </w:rPr>
      </w:pPr>
    </w:p>
    <w:p w14:paraId="7603A914">
      <w:pPr>
        <w:pStyle w:val="2"/>
        <w:ind w:left="0" w:leftChars="0" w:firstLine="0" w:firstLineChars="0"/>
        <w:jc w:val="both"/>
        <w:rPr>
          <w:rFonts w:hint="default"/>
          <w:b w:val="0"/>
          <w:bCs w:val="0"/>
          <w:sz w:val="28"/>
          <w:szCs w:val="28"/>
        </w:rPr>
      </w:pPr>
      <w:r>
        <w:rPr>
          <w:rFonts w:hint="default"/>
          <w:b w:val="0"/>
          <w:bCs w:val="0"/>
          <w:sz w:val="28"/>
          <w:szCs w:val="28"/>
        </w:rPr>
        <w:t>Next, a normalization layer is applied to the input data. Normalization adjusts the pixel values to fall between 0 and 1 by dividing the original values (0 to 255) by 255. This step is vital because normalized inputs make the model's training process more stable and efficient. It reduces the risk of exploding or vanishing gradients, which can disrupt learning in deep networks.</w:t>
      </w:r>
    </w:p>
    <w:p w14:paraId="2C2A1DF8">
      <w:pPr>
        <w:pStyle w:val="2"/>
        <w:ind w:left="0" w:leftChars="0" w:firstLine="0" w:firstLineChars="0"/>
        <w:jc w:val="both"/>
        <w:rPr>
          <w:rFonts w:hint="default"/>
          <w:b w:val="0"/>
          <w:bCs w:val="0"/>
          <w:sz w:val="28"/>
          <w:szCs w:val="28"/>
        </w:rPr>
      </w:pPr>
    </w:p>
    <w:p w14:paraId="46604F92">
      <w:pPr>
        <w:pStyle w:val="2"/>
        <w:numPr>
          <w:ilvl w:val="0"/>
          <w:numId w:val="0"/>
        </w:numPr>
        <w:ind w:leftChars="0" w:right="0" w:rightChars="0"/>
        <w:jc w:val="both"/>
        <w:rPr>
          <w:rFonts w:hint="default"/>
          <w:b w:val="0"/>
          <w:bCs w:val="0"/>
          <w:sz w:val="28"/>
          <w:szCs w:val="28"/>
        </w:rPr>
      </w:pPr>
      <w:r>
        <w:rPr>
          <w:rFonts w:hint="default"/>
          <w:b/>
          <w:bCs/>
          <w:sz w:val="28"/>
          <w:szCs w:val="28"/>
          <w:lang w:val="en-US"/>
        </w:rPr>
        <w:t>2.</w:t>
      </w:r>
      <w:r>
        <w:rPr>
          <w:rFonts w:hint="default"/>
          <w:b/>
          <w:bCs/>
          <w:sz w:val="28"/>
          <w:szCs w:val="28"/>
        </w:rPr>
        <w:t>Feature Extraction using Convolutional Layers</w:t>
      </w:r>
    </w:p>
    <w:p w14:paraId="2BA060AB">
      <w:pPr>
        <w:pStyle w:val="2"/>
        <w:ind w:left="0" w:leftChars="0" w:firstLine="0" w:firstLineChars="0"/>
        <w:jc w:val="both"/>
        <w:rPr>
          <w:rFonts w:hint="default"/>
          <w:b w:val="0"/>
          <w:bCs w:val="0"/>
          <w:sz w:val="28"/>
          <w:szCs w:val="28"/>
        </w:rPr>
      </w:pPr>
      <w:r>
        <w:rPr>
          <w:rFonts w:hint="default"/>
          <w:b w:val="0"/>
          <w:bCs w:val="0"/>
          <w:sz w:val="28"/>
          <w:szCs w:val="28"/>
        </w:rPr>
        <w:t>The core of the CNN architecture consists of two convolutional layers, each equipped with a ReLU (Rectified Linear Unit) activation function. These convolutional layers are designed to extract key spatial features from the input images.</w:t>
      </w:r>
    </w:p>
    <w:p w14:paraId="0D1B20A2">
      <w:pPr>
        <w:pStyle w:val="2"/>
        <w:ind w:left="0" w:leftChars="0" w:firstLine="0" w:firstLineChars="0"/>
        <w:jc w:val="both"/>
        <w:rPr>
          <w:rFonts w:hint="default"/>
          <w:b w:val="0"/>
          <w:bCs w:val="0"/>
          <w:sz w:val="28"/>
          <w:szCs w:val="28"/>
        </w:rPr>
      </w:pPr>
    </w:p>
    <w:p w14:paraId="7BD227A6">
      <w:pPr>
        <w:pStyle w:val="2"/>
        <w:ind w:left="0" w:leftChars="0" w:firstLine="0" w:firstLineChars="0"/>
        <w:jc w:val="both"/>
        <w:rPr>
          <w:rFonts w:hint="default"/>
          <w:b w:val="0"/>
          <w:bCs w:val="0"/>
          <w:sz w:val="28"/>
          <w:szCs w:val="28"/>
        </w:rPr>
      </w:pPr>
      <w:r>
        <w:rPr>
          <w:rFonts w:hint="default"/>
          <w:b/>
          <w:bCs/>
          <w:sz w:val="28"/>
          <w:szCs w:val="28"/>
        </w:rPr>
        <w:t>First Convolutional Layer:</w:t>
      </w:r>
      <w:r>
        <w:rPr>
          <w:rFonts w:hint="default"/>
          <w:b w:val="0"/>
          <w:bCs w:val="0"/>
          <w:sz w:val="28"/>
          <w:szCs w:val="28"/>
        </w:rPr>
        <w:t xml:space="preserve"> This layer applies multiple filters (e.g., 32 filters) to the input image. These filters learn to detect simple patterns such as edges, corners, and textures. The ReLU activation function is applied to introduce non-linearity, allowing the network to capture complex patterns in the data.</w:t>
      </w:r>
    </w:p>
    <w:p w14:paraId="71C045E3">
      <w:pPr>
        <w:pStyle w:val="2"/>
        <w:ind w:left="0" w:leftChars="0" w:firstLine="0" w:firstLineChars="0"/>
        <w:jc w:val="both"/>
        <w:rPr>
          <w:rFonts w:hint="default"/>
          <w:b w:val="0"/>
          <w:bCs w:val="0"/>
          <w:sz w:val="28"/>
          <w:szCs w:val="28"/>
        </w:rPr>
      </w:pPr>
      <w:r>
        <w:rPr>
          <w:rFonts w:hint="default"/>
          <w:b w:val="0"/>
          <w:bCs w:val="0"/>
          <w:sz w:val="28"/>
          <w:szCs w:val="28"/>
        </w:rPr>
        <w:t xml:space="preserve">  </w:t>
      </w:r>
    </w:p>
    <w:p w14:paraId="0EB9EA3C">
      <w:pPr>
        <w:pStyle w:val="2"/>
        <w:ind w:left="0" w:leftChars="0" w:firstLine="0" w:firstLineChars="0"/>
        <w:jc w:val="both"/>
        <w:rPr>
          <w:rFonts w:hint="default"/>
          <w:b w:val="0"/>
          <w:bCs w:val="0"/>
          <w:sz w:val="28"/>
          <w:szCs w:val="28"/>
        </w:rPr>
      </w:pPr>
      <w:r>
        <w:rPr>
          <w:rFonts w:hint="default"/>
          <w:b/>
          <w:bCs/>
          <w:sz w:val="28"/>
          <w:szCs w:val="28"/>
        </w:rPr>
        <w:t>Max-Pooling Layer:</w:t>
      </w:r>
      <w:r>
        <w:rPr>
          <w:rFonts w:hint="default"/>
          <w:b w:val="0"/>
          <w:bCs w:val="0"/>
          <w:sz w:val="28"/>
          <w:szCs w:val="28"/>
        </w:rPr>
        <w:t xml:space="preserve"> After the first convolutional layer, a max-pooling layer is used. Max-pooling down-samples the feature maps by taking the maximum value from a set of neighboring pixels. This reduces the spatial dimensions of the image while retaining the most prominent features, helping the model focus on the essential information while also reducing computational complexity.</w:t>
      </w:r>
    </w:p>
    <w:p w14:paraId="6E299E54">
      <w:pPr>
        <w:pStyle w:val="2"/>
        <w:ind w:left="0" w:leftChars="0" w:firstLine="0" w:firstLineChars="0"/>
        <w:jc w:val="both"/>
        <w:rPr>
          <w:rFonts w:hint="default"/>
          <w:b w:val="0"/>
          <w:bCs w:val="0"/>
          <w:sz w:val="28"/>
          <w:szCs w:val="28"/>
        </w:rPr>
      </w:pPr>
    </w:p>
    <w:p w14:paraId="11139BD3">
      <w:pPr>
        <w:pStyle w:val="2"/>
        <w:ind w:left="0" w:leftChars="0" w:firstLine="0" w:firstLineChars="0"/>
        <w:jc w:val="both"/>
        <w:rPr>
          <w:rFonts w:hint="default"/>
          <w:b w:val="0"/>
          <w:bCs w:val="0"/>
          <w:sz w:val="28"/>
          <w:szCs w:val="28"/>
        </w:rPr>
      </w:pPr>
      <w:r>
        <w:rPr>
          <w:rFonts w:hint="default"/>
          <w:b/>
          <w:bCs/>
          <w:sz w:val="28"/>
          <w:szCs w:val="28"/>
        </w:rPr>
        <w:t>Second Convolutional Layer:</w:t>
      </w:r>
      <w:r>
        <w:rPr>
          <w:rFonts w:hint="default"/>
          <w:b w:val="0"/>
          <w:bCs w:val="0"/>
          <w:sz w:val="28"/>
          <w:szCs w:val="28"/>
        </w:rPr>
        <w:t xml:space="preserve"> This layer applies additional filters (e.g., 64 filters) to further extract more abstract features from the pooled feature maps. As images move through successive convolutional layers, the network begins to detect higher-level patterns, such as textures or shapes that might reveal deepfake manipulations.</w:t>
      </w:r>
    </w:p>
    <w:p w14:paraId="185A4E17">
      <w:pPr>
        <w:pStyle w:val="2"/>
        <w:ind w:left="0" w:leftChars="0" w:firstLine="0" w:firstLineChars="0"/>
        <w:jc w:val="both"/>
        <w:rPr>
          <w:rFonts w:hint="default"/>
          <w:b w:val="0"/>
          <w:bCs w:val="0"/>
          <w:sz w:val="28"/>
          <w:szCs w:val="28"/>
        </w:rPr>
      </w:pPr>
    </w:p>
    <w:p w14:paraId="4D63FBDC">
      <w:pPr>
        <w:pStyle w:val="2"/>
        <w:numPr>
          <w:ilvl w:val="0"/>
          <w:numId w:val="0"/>
        </w:numPr>
        <w:ind w:leftChars="0" w:right="0" w:rightChars="0"/>
        <w:jc w:val="both"/>
        <w:rPr>
          <w:rFonts w:hint="default"/>
          <w:b/>
          <w:bCs/>
          <w:sz w:val="28"/>
          <w:szCs w:val="28"/>
        </w:rPr>
      </w:pPr>
      <w:r>
        <w:rPr>
          <w:rFonts w:hint="default"/>
          <w:b/>
          <w:bCs/>
          <w:sz w:val="28"/>
          <w:szCs w:val="28"/>
          <w:lang w:val="en-US"/>
        </w:rPr>
        <w:t>3.</w:t>
      </w:r>
      <w:r>
        <w:rPr>
          <w:rFonts w:hint="default"/>
          <w:b/>
          <w:bCs/>
          <w:sz w:val="28"/>
          <w:szCs w:val="28"/>
        </w:rPr>
        <w:t>Overfitting Prevention with Dropout Layers</w:t>
      </w:r>
    </w:p>
    <w:p w14:paraId="15DFEF79">
      <w:pPr>
        <w:pStyle w:val="2"/>
        <w:ind w:left="0" w:leftChars="0" w:firstLine="0" w:firstLineChars="0"/>
        <w:jc w:val="both"/>
        <w:rPr>
          <w:rFonts w:hint="default"/>
          <w:b w:val="0"/>
          <w:bCs w:val="0"/>
          <w:sz w:val="28"/>
          <w:szCs w:val="28"/>
        </w:rPr>
      </w:pPr>
      <w:r>
        <w:rPr>
          <w:rFonts w:hint="default"/>
          <w:b w:val="0"/>
          <w:bCs w:val="0"/>
          <w:sz w:val="28"/>
          <w:szCs w:val="28"/>
        </w:rPr>
        <w:t>Dropout layers are incorporated into the model to prevent overfitting—a situation where the model learns patterns specific to the training data but performs poorly on unseen data. Dropout randomly deactivates a fraction of the neurons during each training iteration, ensuring the model does not rely too heavily on particular neurons. This encourages the model to generalize better to new data, making it more robust in detecting deepfakes across a variety of inputs.</w:t>
      </w:r>
    </w:p>
    <w:p w14:paraId="03DF5D0D">
      <w:pPr>
        <w:pStyle w:val="2"/>
        <w:ind w:left="0" w:leftChars="0" w:firstLine="0" w:firstLineChars="0"/>
        <w:jc w:val="both"/>
        <w:rPr>
          <w:rFonts w:hint="default"/>
          <w:b w:val="0"/>
          <w:bCs w:val="0"/>
          <w:sz w:val="28"/>
          <w:szCs w:val="28"/>
        </w:rPr>
      </w:pPr>
    </w:p>
    <w:p w14:paraId="06CBC9CD">
      <w:pPr>
        <w:pStyle w:val="2"/>
        <w:numPr>
          <w:ilvl w:val="0"/>
          <w:numId w:val="0"/>
        </w:numPr>
        <w:ind w:leftChars="0" w:right="0" w:rightChars="0"/>
        <w:jc w:val="both"/>
        <w:rPr>
          <w:rFonts w:hint="default"/>
          <w:b/>
          <w:bCs/>
          <w:sz w:val="28"/>
          <w:szCs w:val="28"/>
        </w:rPr>
      </w:pPr>
      <w:r>
        <w:rPr>
          <w:rFonts w:hint="default"/>
          <w:b/>
          <w:bCs/>
          <w:sz w:val="28"/>
          <w:szCs w:val="28"/>
          <w:lang w:val="en-US"/>
        </w:rPr>
        <w:t>4.</w:t>
      </w:r>
      <w:r>
        <w:rPr>
          <w:rFonts w:hint="default"/>
          <w:b/>
          <w:bCs/>
          <w:sz w:val="28"/>
          <w:szCs w:val="28"/>
        </w:rPr>
        <w:t>Flattening and Dense Layers for Classification</w:t>
      </w:r>
    </w:p>
    <w:p w14:paraId="3DC8DB34">
      <w:pPr>
        <w:pStyle w:val="2"/>
        <w:ind w:left="0" w:leftChars="0" w:firstLine="0" w:firstLineChars="0"/>
        <w:jc w:val="both"/>
        <w:rPr>
          <w:rFonts w:hint="default"/>
          <w:b w:val="0"/>
          <w:bCs w:val="0"/>
          <w:sz w:val="28"/>
          <w:szCs w:val="28"/>
        </w:rPr>
      </w:pPr>
      <w:r>
        <w:rPr>
          <w:rFonts w:hint="default"/>
          <w:b w:val="0"/>
          <w:bCs w:val="0"/>
          <w:sz w:val="28"/>
          <w:szCs w:val="28"/>
        </w:rPr>
        <w:t>Once the spatial features have been extracted from the image, they must be prepared for classification. A flattening layer transforms the two-dimensional feature maps from the convolutional layers into a one-dimensional vector. This vector represents all the extracted features of the image, which are now ready to be fed into a fully connected dense layer.</w:t>
      </w:r>
    </w:p>
    <w:p w14:paraId="4232BE33">
      <w:pPr>
        <w:pStyle w:val="2"/>
        <w:ind w:left="0" w:leftChars="0" w:firstLine="0" w:firstLineChars="0"/>
        <w:jc w:val="both"/>
        <w:rPr>
          <w:rFonts w:hint="default"/>
          <w:b w:val="0"/>
          <w:bCs w:val="0"/>
          <w:sz w:val="28"/>
          <w:szCs w:val="28"/>
        </w:rPr>
      </w:pPr>
    </w:p>
    <w:p w14:paraId="56DC77D9">
      <w:pPr>
        <w:pStyle w:val="2"/>
        <w:ind w:left="0" w:leftChars="0" w:firstLine="0" w:firstLineChars="0"/>
        <w:jc w:val="both"/>
        <w:rPr>
          <w:rFonts w:hint="default"/>
          <w:b w:val="0"/>
          <w:bCs w:val="0"/>
          <w:sz w:val="28"/>
          <w:szCs w:val="28"/>
        </w:rPr>
      </w:pPr>
      <w:r>
        <w:rPr>
          <w:rFonts w:hint="default"/>
          <w:b w:val="0"/>
          <w:bCs w:val="0"/>
          <w:sz w:val="28"/>
          <w:szCs w:val="28"/>
        </w:rPr>
        <w:t>The final dense layer consists of a single neuron, which uses a sigmoid activation function. This activation function outputs a probability score between 0 and 1, where values close to 1 indicate that the image is likely a deepfake, while values near 0 suggest that the image is real. This binary classification is the core output of the model, providing a clear prediction of whether an input frame is genuine or manipulated.</w:t>
      </w:r>
    </w:p>
    <w:p w14:paraId="5D144E5F">
      <w:pPr>
        <w:pStyle w:val="2"/>
        <w:ind w:left="0" w:leftChars="0" w:firstLine="0" w:firstLineChars="0"/>
        <w:jc w:val="both"/>
        <w:rPr>
          <w:rFonts w:hint="default"/>
          <w:b w:val="0"/>
          <w:bCs w:val="0"/>
          <w:sz w:val="28"/>
          <w:szCs w:val="28"/>
        </w:rPr>
      </w:pPr>
    </w:p>
    <w:p w14:paraId="5BF576D8">
      <w:pPr>
        <w:pStyle w:val="2"/>
        <w:numPr>
          <w:ilvl w:val="0"/>
          <w:numId w:val="0"/>
        </w:numPr>
        <w:ind w:leftChars="0" w:right="0" w:rightChars="0"/>
        <w:jc w:val="both"/>
        <w:rPr>
          <w:rFonts w:hint="default"/>
          <w:b/>
          <w:bCs/>
          <w:sz w:val="28"/>
          <w:szCs w:val="28"/>
        </w:rPr>
      </w:pPr>
      <w:r>
        <w:rPr>
          <w:rFonts w:hint="default"/>
          <w:b/>
          <w:bCs/>
          <w:sz w:val="28"/>
          <w:szCs w:val="28"/>
          <w:lang w:val="en-US"/>
        </w:rPr>
        <w:t>5.</w:t>
      </w:r>
      <w:r>
        <w:rPr>
          <w:rFonts w:hint="default"/>
          <w:b/>
          <w:bCs/>
          <w:sz w:val="28"/>
          <w:szCs w:val="28"/>
        </w:rPr>
        <w:t>Model Summary and Training Process</w:t>
      </w:r>
    </w:p>
    <w:p w14:paraId="04160905">
      <w:pPr>
        <w:pStyle w:val="2"/>
        <w:ind w:left="0" w:leftChars="0" w:firstLine="0" w:firstLineChars="0"/>
        <w:jc w:val="both"/>
        <w:rPr>
          <w:rFonts w:hint="default"/>
          <w:b w:val="0"/>
          <w:bCs w:val="0"/>
          <w:sz w:val="28"/>
          <w:szCs w:val="28"/>
        </w:rPr>
      </w:pPr>
      <w:r>
        <w:rPr>
          <w:rFonts w:hint="default"/>
          <w:b w:val="0"/>
          <w:bCs w:val="0"/>
          <w:sz w:val="28"/>
          <w:szCs w:val="28"/>
        </w:rPr>
        <w:t>The entire CNN model is summarized, detailing each layer and the number of trainable parameters within the network. This summary provides insight into the model's complexity, highlighting how each layer contributes to the overall task of deepfake detection.</w:t>
      </w:r>
    </w:p>
    <w:p w14:paraId="6DE8D9BE">
      <w:pPr>
        <w:pStyle w:val="2"/>
        <w:ind w:left="0" w:leftChars="0" w:firstLine="0" w:firstLineChars="0"/>
        <w:jc w:val="both"/>
        <w:rPr>
          <w:rFonts w:hint="default"/>
          <w:b w:val="0"/>
          <w:bCs w:val="0"/>
          <w:sz w:val="28"/>
          <w:szCs w:val="28"/>
        </w:rPr>
      </w:pPr>
    </w:p>
    <w:p w14:paraId="0D73276D">
      <w:pPr>
        <w:pStyle w:val="2"/>
        <w:ind w:left="0" w:leftChars="0" w:firstLine="0" w:firstLineChars="0"/>
        <w:jc w:val="both"/>
        <w:rPr>
          <w:rFonts w:hint="default"/>
          <w:b w:val="0"/>
          <w:bCs w:val="0"/>
          <w:sz w:val="28"/>
          <w:szCs w:val="28"/>
          <w:lang w:val="en-US"/>
        </w:rPr>
      </w:pPr>
      <w:r>
        <w:rPr>
          <w:rFonts w:hint="default"/>
          <w:b w:val="0"/>
          <w:bCs w:val="0"/>
          <w:sz w:val="28"/>
          <w:szCs w:val="28"/>
        </w:rPr>
        <w:t>The training process involves feeding the preprocessed image data into the model. Training data consists of both real and deepfake images, which are passed through the model in batches during each training epoch. The model's weights are updated iteratively based on the loss function—binary cross-entropy in this case—which measures the discrepancy between the predicted output and the true labels</w:t>
      </w:r>
      <w:r>
        <w:rPr>
          <w:rFonts w:hint="default"/>
          <w:b w:val="0"/>
          <w:bCs w:val="0"/>
          <w:sz w:val="28"/>
          <w:szCs w:val="28"/>
          <w:lang w:val="en-US"/>
        </w:rPr>
        <w:t>.</w:t>
      </w:r>
    </w:p>
    <w:p w14:paraId="488B48FB">
      <w:pPr>
        <w:pStyle w:val="2"/>
        <w:ind w:left="0" w:leftChars="0" w:firstLine="0" w:firstLineChars="0"/>
        <w:jc w:val="both"/>
        <w:rPr>
          <w:rFonts w:hint="default"/>
          <w:b w:val="0"/>
          <w:bCs w:val="0"/>
          <w:sz w:val="28"/>
          <w:szCs w:val="28"/>
        </w:rPr>
      </w:pPr>
    </w:p>
    <w:p w14:paraId="52316033">
      <w:pPr>
        <w:pStyle w:val="2"/>
        <w:ind w:left="0" w:leftChars="0" w:firstLine="0" w:firstLineChars="0"/>
        <w:jc w:val="both"/>
        <w:rPr>
          <w:rFonts w:hint="default"/>
          <w:b w:val="0"/>
          <w:bCs w:val="0"/>
          <w:sz w:val="28"/>
          <w:szCs w:val="28"/>
        </w:rPr>
      </w:pPr>
      <w:r>
        <w:rPr>
          <w:rFonts w:hint="default"/>
          <w:b w:val="0"/>
          <w:bCs w:val="0"/>
          <w:sz w:val="28"/>
          <w:szCs w:val="28"/>
        </w:rPr>
        <w:t>The optimizer used during training is typically Adam, which adjusts the learning rate dynamically to ensure efficient convergence. Additionally, the validation data helps monitor the model’s performance after each epoch, ensuring that it is not overfitting to the training set. Dropout layers and the max-pooling operation further aid in improving the model's ability to generalize.</w:t>
      </w:r>
    </w:p>
    <w:p w14:paraId="1A02213B">
      <w:pPr>
        <w:pStyle w:val="2"/>
        <w:ind w:left="0" w:leftChars="0" w:firstLine="0" w:firstLineChars="0"/>
        <w:jc w:val="both"/>
        <w:rPr>
          <w:rFonts w:hint="default"/>
          <w:b w:val="0"/>
          <w:bCs w:val="0"/>
          <w:sz w:val="28"/>
          <w:szCs w:val="28"/>
        </w:rPr>
      </w:pPr>
    </w:p>
    <w:p w14:paraId="7C403DEC">
      <w:pPr>
        <w:pStyle w:val="2"/>
        <w:ind w:left="0" w:leftChars="0" w:firstLine="0" w:firstLineChars="0"/>
        <w:jc w:val="both"/>
        <w:rPr>
          <w:rFonts w:hint="default"/>
          <w:b w:val="0"/>
          <w:bCs w:val="0"/>
          <w:sz w:val="28"/>
          <w:szCs w:val="28"/>
        </w:rPr>
      </w:pPr>
      <w:r>
        <w:rPr>
          <w:rFonts w:hint="default"/>
          <w:b w:val="0"/>
          <w:bCs w:val="0"/>
          <w:sz w:val="28"/>
          <w:szCs w:val="28"/>
        </w:rPr>
        <w:t>The trained model learns to classify new images based on subtle differences that may indicate manipulation, such as slight changes in facial textures or lighting that are common in deepfake videos. By focusing on these differences, the CNN becomes capable of accurately detecting deepfakes, enhancing its ability to classify both real and fake video frames effectively.</w:t>
      </w:r>
    </w:p>
    <w:p w14:paraId="042A6F65">
      <w:pPr>
        <w:pStyle w:val="2"/>
        <w:ind w:left="0" w:leftChars="0" w:firstLine="0" w:firstLineChars="0"/>
        <w:jc w:val="both"/>
        <w:rPr>
          <w:rFonts w:hint="default"/>
          <w:sz w:val="28"/>
          <w:szCs w:val="28"/>
        </w:rPr>
      </w:pPr>
    </w:p>
    <w:p w14:paraId="5602A5A6">
      <w:pPr>
        <w:pStyle w:val="2"/>
        <w:ind w:left="0" w:leftChars="0" w:firstLine="0" w:firstLineChars="0"/>
        <w:jc w:val="both"/>
        <w:rPr>
          <w:sz w:val="28"/>
          <w:szCs w:val="28"/>
        </w:rPr>
      </w:pPr>
      <w:r>
        <w:drawing>
          <wp:inline distT="0" distB="0" distL="114300" distR="114300">
            <wp:extent cx="6045835" cy="609854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6"/>
                    <a:srcRect l="1111"/>
                    <a:stretch>
                      <a:fillRect/>
                    </a:stretch>
                  </pic:blipFill>
                  <pic:spPr>
                    <a:xfrm>
                      <a:off x="0" y="0"/>
                      <a:ext cx="6045835" cy="6098540"/>
                    </a:xfrm>
                    <a:prstGeom prst="rect">
                      <a:avLst/>
                    </a:prstGeom>
                    <a:noFill/>
                    <a:ln>
                      <a:noFill/>
                    </a:ln>
                  </pic:spPr>
                </pic:pic>
              </a:graphicData>
            </a:graphic>
          </wp:inline>
        </w:drawing>
      </w:r>
    </w:p>
    <w:p w14:paraId="35CB5657">
      <w:pPr>
        <w:pStyle w:val="2"/>
        <w:ind w:left="0" w:leftChars="0" w:firstLine="0" w:firstLineChars="0"/>
      </w:pPr>
    </w:p>
    <w:p w14:paraId="3B622D02">
      <w:pPr>
        <w:pStyle w:val="2"/>
        <w:ind w:left="0" w:leftChars="0" w:firstLine="0" w:firstLineChars="0"/>
      </w:pPr>
      <w:r>
        <w:t>Chapter</w:t>
      </w:r>
      <w:r>
        <w:rPr>
          <w:spacing w:val="-11"/>
        </w:rPr>
        <w:t xml:space="preserve"> </w:t>
      </w:r>
      <w:r>
        <w:t>9:</w:t>
      </w:r>
      <w:r>
        <w:rPr>
          <w:spacing w:val="-6"/>
        </w:rPr>
        <w:t xml:space="preserve"> </w:t>
      </w:r>
      <w:r>
        <w:t>Hardware</w:t>
      </w:r>
      <w:r>
        <w:rPr>
          <w:spacing w:val="-6"/>
        </w:rPr>
        <w:t xml:space="preserve"> </w:t>
      </w:r>
      <w:r>
        <w:t>and</w:t>
      </w:r>
      <w:r>
        <w:rPr>
          <w:spacing w:val="-6"/>
        </w:rPr>
        <w:t xml:space="preserve"> </w:t>
      </w:r>
      <w:r>
        <w:t>Software</w:t>
      </w:r>
      <w:r>
        <w:rPr>
          <w:spacing w:val="-4"/>
        </w:rPr>
        <w:t xml:space="preserve"> </w:t>
      </w:r>
      <w:r>
        <w:t>Used</w:t>
      </w:r>
    </w:p>
    <w:p w14:paraId="76A8BF4A">
      <w:pPr>
        <w:pStyle w:val="7"/>
        <w:spacing w:before="7"/>
        <w:jc w:val="both"/>
        <w:rPr>
          <w:b/>
          <w:sz w:val="28"/>
          <w:szCs w:val="28"/>
        </w:rPr>
      </w:pPr>
    </w:p>
    <w:p w14:paraId="5F792B75">
      <w:pPr>
        <w:pStyle w:val="3"/>
        <w:numPr>
          <w:ilvl w:val="1"/>
          <w:numId w:val="11"/>
        </w:numPr>
        <w:tabs>
          <w:tab w:val="left" w:pos="607"/>
        </w:tabs>
        <w:spacing w:before="0" w:after="0" w:line="240" w:lineRule="auto"/>
        <w:ind w:left="606" w:right="0" w:hanging="302"/>
        <w:jc w:val="both"/>
        <w:rPr>
          <w:sz w:val="28"/>
          <w:szCs w:val="28"/>
        </w:rPr>
      </w:pPr>
      <w:r>
        <w:rPr>
          <w:sz w:val="28"/>
          <w:szCs w:val="28"/>
        </w:rPr>
        <w:t>:</w:t>
      </w:r>
      <w:r>
        <w:rPr>
          <w:spacing w:val="-5"/>
          <w:sz w:val="28"/>
          <w:szCs w:val="28"/>
        </w:rPr>
        <w:t xml:space="preserve"> </w:t>
      </w:r>
      <w:r>
        <w:rPr>
          <w:sz w:val="28"/>
          <w:szCs w:val="28"/>
        </w:rPr>
        <w:t>Software</w:t>
      </w:r>
    </w:p>
    <w:p w14:paraId="1A77C1B6">
      <w:pPr>
        <w:pStyle w:val="7"/>
        <w:spacing w:before="1"/>
        <w:jc w:val="both"/>
        <w:rPr>
          <w:b/>
          <w:sz w:val="28"/>
          <w:szCs w:val="28"/>
        </w:rPr>
      </w:pPr>
    </w:p>
    <w:p w14:paraId="5DA13B6F">
      <w:pPr>
        <w:pStyle w:val="16"/>
        <w:numPr>
          <w:ilvl w:val="2"/>
          <w:numId w:val="11"/>
        </w:numPr>
        <w:tabs>
          <w:tab w:val="left" w:pos="787"/>
        </w:tabs>
        <w:spacing w:before="0" w:after="0" w:line="240" w:lineRule="auto"/>
        <w:ind w:left="786" w:right="0" w:hanging="482"/>
        <w:jc w:val="both"/>
        <w:rPr>
          <w:b/>
          <w:sz w:val="28"/>
          <w:szCs w:val="28"/>
        </w:rPr>
      </w:pPr>
      <w:r>
        <w:rPr>
          <w:b/>
          <w:sz w:val="28"/>
          <w:szCs w:val="28"/>
        </w:rPr>
        <w:t>:</w:t>
      </w:r>
      <w:r>
        <w:rPr>
          <w:b/>
          <w:spacing w:val="-4"/>
          <w:sz w:val="28"/>
          <w:szCs w:val="28"/>
        </w:rPr>
        <w:t xml:space="preserve"> </w:t>
      </w:r>
      <w:r>
        <w:rPr>
          <w:b/>
          <w:sz w:val="28"/>
          <w:szCs w:val="28"/>
        </w:rPr>
        <w:t>Jupyter</w:t>
      </w:r>
      <w:r>
        <w:rPr>
          <w:b/>
          <w:spacing w:val="-6"/>
          <w:sz w:val="28"/>
          <w:szCs w:val="28"/>
        </w:rPr>
        <w:t xml:space="preserve"> </w:t>
      </w:r>
      <w:r>
        <w:rPr>
          <w:b/>
          <w:sz w:val="28"/>
          <w:szCs w:val="28"/>
        </w:rPr>
        <w:t>Notebook</w:t>
      </w:r>
    </w:p>
    <w:p w14:paraId="6D4673A3">
      <w:pPr>
        <w:pStyle w:val="7"/>
        <w:spacing w:before="10"/>
        <w:jc w:val="both"/>
        <w:rPr>
          <w:b/>
          <w:sz w:val="28"/>
          <w:szCs w:val="28"/>
        </w:rPr>
      </w:pPr>
    </w:p>
    <w:p w14:paraId="709DD1FF">
      <w:pPr>
        <w:pStyle w:val="7"/>
        <w:spacing w:line="360" w:lineRule="auto"/>
        <w:ind w:left="2134" w:right="291"/>
        <w:jc w:val="both"/>
        <w:rPr>
          <w:sz w:val="28"/>
          <w:szCs w:val="28"/>
        </w:rPr>
      </w:pPr>
      <w:r>
        <w:rPr>
          <w:sz w:val="28"/>
          <w:szCs w:val="28"/>
        </w:rPr>
        <w:drawing>
          <wp:anchor distT="0" distB="0" distL="0" distR="0" simplePos="0" relativeHeight="251660288" behindDoc="0" locked="0" layoutInCell="1" allowOverlap="1">
            <wp:simplePos x="0" y="0"/>
            <wp:positionH relativeFrom="page">
              <wp:posOffset>1270635</wp:posOffset>
            </wp:positionH>
            <wp:positionV relativeFrom="paragraph">
              <wp:posOffset>139065</wp:posOffset>
            </wp:positionV>
            <wp:extent cx="1034415" cy="1212850"/>
            <wp:effectExtent l="0" t="0" r="0" b="0"/>
            <wp:wrapNone/>
            <wp:docPr id="7" name="image4.jpeg" descr="Project Jupy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Project Jupyter - Wikipedia"/>
                    <pic:cNvPicPr>
                      <a:picLocks noChangeAspect="1"/>
                    </pic:cNvPicPr>
                  </pic:nvPicPr>
                  <pic:blipFill>
                    <a:blip r:embed="rId17" cstate="print"/>
                    <a:stretch>
                      <a:fillRect/>
                    </a:stretch>
                  </pic:blipFill>
                  <pic:spPr>
                    <a:xfrm>
                      <a:off x="0" y="0"/>
                      <a:ext cx="1034437" cy="1212787"/>
                    </a:xfrm>
                    <a:prstGeom prst="rect">
                      <a:avLst/>
                    </a:prstGeom>
                  </pic:spPr>
                </pic:pic>
              </a:graphicData>
            </a:graphic>
          </wp:anchor>
        </w:drawing>
      </w:r>
      <w:r>
        <w:rPr>
          <w:sz w:val="28"/>
          <w:szCs w:val="28"/>
        </w:rPr>
        <w:t>Jupyter Notebook is an open-source web application used for interactive</w:t>
      </w:r>
      <w:r>
        <w:rPr>
          <w:spacing w:val="1"/>
          <w:sz w:val="28"/>
          <w:szCs w:val="28"/>
        </w:rPr>
        <w:t xml:space="preserve"> </w:t>
      </w:r>
      <w:r>
        <w:rPr>
          <w:sz w:val="28"/>
          <w:szCs w:val="28"/>
        </w:rPr>
        <w:t>computing. It enables users to create and share documents that contain live</w:t>
      </w:r>
      <w:r>
        <w:rPr>
          <w:spacing w:val="-57"/>
          <w:sz w:val="28"/>
          <w:szCs w:val="28"/>
        </w:rPr>
        <w:t xml:space="preserve"> </w:t>
      </w:r>
      <w:r>
        <w:rPr>
          <w:sz w:val="28"/>
          <w:szCs w:val="28"/>
        </w:rPr>
        <w:t>code, equations, visualizations, and narrative text. Its flexibility allows</w:t>
      </w:r>
      <w:r>
        <w:rPr>
          <w:spacing w:val="1"/>
          <w:sz w:val="28"/>
          <w:szCs w:val="28"/>
        </w:rPr>
        <w:t xml:space="preserve"> </w:t>
      </w:r>
      <w:r>
        <w:rPr>
          <w:sz w:val="28"/>
          <w:szCs w:val="28"/>
        </w:rPr>
        <w:t>programmers, data scientists, researchers, and educators to create</w:t>
      </w:r>
      <w:r>
        <w:rPr>
          <w:spacing w:val="1"/>
          <w:sz w:val="28"/>
          <w:szCs w:val="28"/>
        </w:rPr>
        <w:t xml:space="preserve"> </w:t>
      </w:r>
      <w:r>
        <w:rPr>
          <w:sz w:val="28"/>
          <w:szCs w:val="28"/>
        </w:rPr>
        <w:t>computational narratives called "notebooks" that combine code execution,</w:t>
      </w:r>
      <w:r>
        <w:rPr>
          <w:spacing w:val="1"/>
          <w:sz w:val="28"/>
          <w:szCs w:val="28"/>
        </w:rPr>
        <w:t xml:space="preserve"> </w:t>
      </w:r>
      <w:r>
        <w:rPr>
          <w:sz w:val="28"/>
          <w:szCs w:val="28"/>
        </w:rPr>
        <w:t>explanatory</w:t>
      </w:r>
      <w:r>
        <w:rPr>
          <w:spacing w:val="-1"/>
          <w:sz w:val="28"/>
          <w:szCs w:val="28"/>
        </w:rPr>
        <w:t xml:space="preserve"> </w:t>
      </w:r>
      <w:r>
        <w:rPr>
          <w:sz w:val="28"/>
          <w:szCs w:val="28"/>
        </w:rPr>
        <w:t>text,</w:t>
      </w:r>
      <w:r>
        <w:rPr>
          <w:spacing w:val="-1"/>
          <w:sz w:val="28"/>
          <w:szCs w:val="28"/>
        </w:rPr>
        <w:t xml:space="preserve"> </w:t>
      </w:r>
      <w:r>
        <w:rPr>
          <w:sz w:val="28"/>
          <w:szCs w:val="28"/>
        </w:rPr>
        <w:t>and</w:t>
      </w:r>
      <w:r>
        <w:rPr>
          <w:spacing w:val="-1"/>
          <w:sz w:val="28"/>
          <w:szCs w:val="28"/>
        </w:rPr>
        <w:t xml:space="preserve"> </w:t>
      </w:r>
      <w:r>
        <w:rPr>
          <w:sz w:val="28"/>
          <w:szCs w:val="28"/>
        </w:rPr>
        <w:t>multimedia</w:t>
      </w:r>
      <w:r>
        <w:rPr>
          <w:spacing w:val="-1"/>
          <w:sz w:val="28"/>
          <w:szCs w:val="28"/>
        </w:rPr>
        <w:t xml:space="preserve"> </w:t>
      </w:r>
      <w:r>
        <w:rPr>
          <w:sz w:val="28"/>
          <w:szCs w:val="28"/>
        </w:rPr>
        <w:t>output.</w:t>
      </w:r>
      <w:r>
        <w:rPr>
          <w:spacing w:val="-6"/>
          <w:sz w:val="28"/>
          <w:szCs w:val="28"/>
        </w:rPr>
        <w:t xml:space="preserve"> </w:t>
      </w:r>
      <w:r>
        <w:rPr>
          <w:sz w:val="28"/>
          <w:szCs w:val="28"/>
        </w:rPr>
        <w:t>The</w:t>
      </w:r>
      <w:r>
        <w:rPr>
          <w:spacing w:val="-3"/>
          <w:sz w:val="28"/>
          <w:szCs w:val="28"/>
        </w:rPr>
        <w:t xml:space="preserve"> </w:t>
      </w:r>
      <w:r>
        <w:rPr>
          <w:sz w:val="28"/>
          <w:szCs w:val="28"/>
        </w:rPr>
        <w:t>platform</w:t>
      </w:r>
      <w:r>
        <w:rPr>
          <w:spacing w:val="-1"/>
          <w:sz w:val="28"/>
          <w:szCs w:val="28"/>
        </w:rPr>
        <w:t xml:space="preserve"> </w:t>
      </w:r>
      <w:r>
        <w:rPr>
          <w:sz w:val="28"/>
          <w:szCs w:val="28"/>
        </w:rPr>
        <w:t>supports various</w:t>
      </w:r>
    </w:p>
    <w:p w14:paraId="7945C0D0">
      <w:pPr>
        <w:pStyle w:val="7"/>
        <w:spacing w:before="1" w:line="360" w:lineRule="auto"/>
        <w:ind w:left="305" w:right="175"/>
        <w:jc w:val="both"/>
        <w:rPr>
          <w:sz w:val="28"/>
          <w:szCs w:val="28"/>
        </w:rPr>
      </w:pPr>
      <w:r>
        <w:rPr>
          <w:sz w:val="28"/>
          <w:szCs w:val="28"/>
        </w:rPr>
        <w:t>programming languages, including Python, R, and Julia, offering an interactive environment</w:t>
      </w:r>
      <w:r>
        <w:rPr>
          <w:spacing w:val="1"/>
          <w:sz w:val="28"/>
          <w:szCs w:val="28"/>
        </w:rPr>
        <w:t xml:space="preserve"> </w:t>
      </w:r>
      <w:r>
        <w:rPr>
          <w:sz w:val="28"/>
          <w:szCs w:val="28"/>
        </w:rPr>
        <w:t>where users can write and execute code snippets in cells, visualize data, and coherently explain</w:t>
      </w:r>
      <w:r>
        <w:rPr>
          <w:spacing w:val="-57"/>
          <w:sz w:val="28"/>
          <w:szCs w:val="28"/>
        </w:rPr>
        <w:t xml:space="preserve"> </w:t>
      </w:r>
      <w:r>
        <w:rPr>
          <w:sz w:val="28"/>
          <w:szCs w:val="28"/>
        </w:rPr>
        <w:t>their analysis, fostering collaboration and reproducibility in data analysis, research, and</w:t>
      </w:r>
      <w:r>
        <w:rPr>
          <w:spacing w:val="1"/>
          <w:sz w:val="28"/>
          <w:szCs w:val="28"/>
        </w:rPr>
        <w:t xml:space="preserve"> </w:t>
      </w:r>
      <w:r>
        <w:rPr>
          <w:sz w:val="28"/>
          <w:szCs w:val="28"/>
        </w:rPr>
        <w:t>software</w:t>
      </w:r>
      <w:r>
        <w:rPr>
          <w:spacing w:val="-3"/>
          <w:sz w:val="28"/>
          <w:szCs w:val="28"/>
        </w:rPr>
        <w:t xml:space="preserve"> </w:t>
      </w:r>
      <w:r>
        <w:rPr>
          <w:sz w:val="28"/>
          <w:szCs w:val="28"/>
        </w:rPr>
        <w:t>development.</w:t>
      </w:r>
    </w:p>
    <w:p w14:paraId="440139B3">
      <w:pPr>
        <w:pStyle w:val="7"/>
        <w:jc w:val="both"/>
        <w:rPr>
          <w:sz w:val="28"/>
          <w:szCs w:val="28"/>
        </w:rPr>
      </w:pPr>
    </w:p>
    <w:p w14:paraId="69CA8EE0">
      <w:pPr>
        <w:pStyle w:val="7"/>
        <w:spacing w:before="8"/>
        <w:jc w:val="both"/>
        <w:rPr>
          <w:sz w:val="28"/>
          <w:szCs w:val="28"/>
        </w:rPr>
      </w:pPr>
    </w:p>
    <w:p w14:paraId="51D1497F">
      <w:pPr>
        <w:pStyle w:val="7"/>
        <w:spacing w:before="8"/>
        <w:jc w:val="both"/>
        <w:rPr>
          <w:sz w:val="28"/>
          <w:szCs w:val="28"/>
        </w:rPr>
      </w:pPr>
    </w:p>
    <w:p w14:paraId="28ED3BD6">
      <w:pPr>
        <w:pStyle w:val="3"/>
        <w:numPr>
          <w:ilvl w:val="2"/>
          <w:numId w:val="11"/>
        </w:numPr>
        <w:tabs>
          <w:tab w:val="left" w:pos="787"/>
        </w:tabs>
        <w:spacing w:before="0" w:after="0" w:line="240" w:lineRule="auto"/>
        <w:ind w:left="786" w:right="0" w:hanging="482"/>
        <w:jc w:val="both"/>
        <w:rPr>
          <w:sz w:val="28"/>
          <w:szCs w:val="28"/>
        </w:rPr>
      </w:pPr>
      <w:r>
        <w:rPr>
          <w:sz w:val="28"/>
          <w:szCs w:val="28"/>
        </w:rPr>
        <w:t>:</w:t>
      </w:r>
      <w:r>
        <w:rPr>
          <w:spacing w:val="-2"/>
          <w:sz w:val="28"/>
          <w:szCs w:val="28"/>
        </w:rPr>
        <w:t xml:space="preserve"> </w:t>
      </w:r>
      <w:r>
        <w:rPr>
          <w:sz w:val="28"/>
          <w:szCs w:val="28"/>
        </w:rPr>
        <w:t>Python:</w:t>
      </w:r>
    </w:p>
    <w:p w14:paraId="58750B85">
      <w:pPr>
        <w:pStyle w:val="7"/>
        <w:spacing w:before="1"/>
        <w:jc w:val="both"/>
        <w:rPr>
          <w:b/>
          <w:sz w:val="28"/>
          <w:szCs w:val="28"/>
        </w:rPr>
      </w:pPr>
    </w:p>
    <w:p w14:paraId="3A3A2009">
      <w:pPr>
        <w:pStyle w:val="7"/>
        <w:spacing w:line="360" w:lineRule="auto"/>
        <w:ind w:left="305" w:right="620"/>
        <w:jc w:val="both"/>
        <w:rPr>
          <w:sz w:val="28"/>
          <w:szCs w:val="28"/>
        </w:rPr>
      </w:pPr>
      <w:r>
        <w:rPr>
          <w:sz w:val="28"/>
          <w:szCs w:val="28"/>
        </w:rPr>
        <w:drawing>
          <wp:anchor distT="0" distB="0" distL="0" distR="0" simplePos="0" relativeHeight="251664384" behindDoc="1" locked="0" layoutInCell="1" allowOverlap="1">
            <wp:simplePos x="0" y="0"/>
            <wp:positionH relativeFrom="page">
              <wp:posOffset>6035675</wp:posOffset>
            </wp:positionH>
            <wp:positionV relativeFrom="paragraph">
              <wp:posOffset>1238885</wp:posOffset>
            </wp:positionV>
            <wp:extent cx="1044575" cy="127000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8" cstate="print"/>
                    <a:stretch>
                      <a:fillRect/>
                    </a:stretch>
                  </pic:blipFill>
                  <pic:spPr>
                    <a:xfrm>
                      <a:off x="0" y="0"/>
                      <a:ext cx="1044863" cy="1270000"/>
                    </a:xfrm>
                    <a:prstGeom prst="rect">
                      <a:avLst/>
                    </a:prstGeom>
                  </pic:spPr>
                </pic:pic>
              </a:graphicData>
            </a:graphic>
          </wp:anchor>
        </w:drawing>
      </w:r>
      <w:r>
        <w:rPr>
          <w:sz w:val="28"/>
          <w:szCs w:val="28"/>
        </w:rPr>
        <w:t>Python is a high-level, versatile programming language known for its readability and</w:t>
      </w:r>
      <w:r>
        <w:rPr>
          <w:spacing w:val="1"/>
          <w:sz w:val="28"/>
          <w:szCs w:val="28"/>
        </w:rPr>
        <w:t xml:space="preserve"> </w:t>
      </w:r>
      <w:r>
        <w:rPr>
          <w:sz w:val="28"/>
          <w:szCs w:val="28"/>
        </w:rPr>
        <w:t>simplicity. It emphasizes code readability and has a clean and easy-to-understand syntax,</w:t>
      </w:r>
      <w:r>
        <w:rPr>
          <w:spacing w:val="1"/>
          <w:sz w:val="28"/>
          <w:szCs w:val="28"/>
        </w:rPr>
        <w:t xml:space="preserve"> </w:t>
      </w:r>
      <w:r>
        <w:rPr>
          <w:sz w:val="28"/>
          <w:szCs w:val="28"/>
        </w:rPr>
        <w:t>making it a popular choice for beginners and professionals alike. Python supports multiple</w:t>
      </w:r>
      <w:r>
        <w:rPr>
          <w:spacing w:val="-57"/>
          <w:sz w:val="28"/>
          <w:szCs w:val="28"/>
        </w:rPr>
        <w:t xml:space="preserve"> </w:t>
      </w:r>
      <w:r>
        <w:rPr>
          <w:sz w:val="28"/>
          <w:szCs w:val="28"/>
        </w:rPr>
        <w:t>programming</w:t>
      </w:r>
      <w:r>
        <w:rPr>
          <w:spacing w:val="-1"/>
          <w:sz w:val="28"/>
          <w:szCs w:val="28"/>
        </w:rPr>
        <w:t xml:space="preserve"> </w:t>
      </w:r>
      <w:r>
        <w:rPr>
          <w:sz w:val="28"/>
          <w:szCs w:val="28"/>
        </w:rPr>
        <w:t>paradigms,</w:t>
      </w:r>
      <w:r>
        <w:rPr>
          <w:spacing w:val="2"/>
          <w:sz w:val="28"/>
          <w:szCs w:val="28"/>
        </w:rPr>
        <w:t xml:space="preserve"> </w:t>
      </w:r>
      <w:r>
        <w:rPr>
          <w:sz w:val="28"/>
          <w:szCs w:val="28"/>
        </w:rPr>
        <w:t>including</w:t>
      </w:r>
      <w:r>
        <w:rPr>
          <w:spacing w:val="-1"/>
          <w:sz w:val="28"/>
          <w:szCs w:val="28"/>
        </w:rPr>
        <w:t xml:space="preserve"> </w:t>
      </w:r>
      <w:r>
        <w:rPr>
          <w:sz w:val="28"/>
          <w:szCs w:val="28"/>
        </w:rPr>
        <w:t>procedural, object-oriented,</w:t>
      </w:r>
      <w:r>
        <w:rPr>
          <w:spacing w:val="1"/>
          <w:sz w:val="28"/>
          <w:szCs w:val="28"/>
        </w:rPr>
        <w:t xml:space="preserve"> </w:t>
      </w:r>
      <w:r>
        <w:rPr>
          <w:sz w:val="28"/>
          <w:szCs w:val="28"/>
        </w:rPr>
        <w:t>and</w:t>
      </w:r>
    </w:p>
    <w:p w14:paraId="14F63DD0">
      <w:pPr>
        <w:pStyle w:val="7"/>
        <w:spacing w:line="360" w:lineRule="auto"/>
        <w:ind w:left="305" w:right="2309"/>
        <w:jc w:val="both"/>
        <w:rPr>
          <w:sz w:val="28"/>
          <w:szCs w:val="28"/>
        </w:rPr>
      </w:pPr>
      <w:r>
        <w:rPr>
          <w:sz w:val="28"/>
          <w:szCs w:val="28"/>
        </w:rPr>
        <w:t>functional</w:t>
      </w:r>
      <w:r>
        <w:rPr>
          <w:spacing w:val="-3"/>
          <w:sz w:val="28"/>
          <w:szCs w:val="28"/>
        </w:rPr>
        <w:t xml:space="preserve"> </w:t>
      </w:r>
      <w:r>
        <w:rPr>
          <w:sz w:val="28"/>
          <w:szCs w:val="28"/>
        </w:rPr>
        <w:t>programming</w:t>
      </w:r>
      <w:r>
        <w:rPr>
          <w:spacing w:val="-1"/>
          <w:sz w:val="28"/>
          <w:szCs w:val="28"/>
        </w:rPr>
        <w:t xml:space="preserve"> </w:t>
      </w:r>
      <w:r>
        <w:rPr>
          <w:sz w:val="28"/>
          <w:szCs w:val="28"/>
        </w:rPr>
        <w:t>styles.</w:t>
      </w:r>
      <w:r>
        <w:rPr>
          <w:spacing w:val="-3"/>
          <w:sz w:val="28"/>
          <w:szCs w:val="28"/>
        </w:rPr>
        <w:t xml:space="preserve"> </w:t>
      </w:r>
      <w:r>
        <w:rPr>
          <w:sz w:val="28"/>
          <w:szCs w:val="28"/>
        </w:rPr>
        <w:t>It</w:t>
      </w:r>
      <w:r>
        <w:rPr>
          <w:spacing w:val="-3"/>
          <w:sz w:val="28"/>
          <w:szCs w:val="28"/>
        </w:rPr>
        <w:t xml:space="preserve"> </w:t>
      </w:r>
      <w:r>
        <w:rPr>
          <w:sz w:val="28"/>
          <w:szCs w:val="28"/>
        </w:rPr>
        <w:t>offers</w:t>
      </w:r>
      <w:r>
        <w:rPr>
          <w:spacing w:val="-2"/>
          <w:sz w:val="28"/>
          <w:szCs w:val="28"/>
        </w:rPr>
        <w:t xml:space="preserve"> </w:t>
      </w:r>
      <w:r>
        <w:rPr>
          <w:sz w:val="28"/>
          <w:szCs w:val="28"/>
        </w:rPr>
        <w:t>a</w:t>
      </w:r>
      <w:r>
        <w:rPr>
          <w:spacing w:val="-3"/>
          <w:sz w:val="28"/>
          <w:szCs w:val="28"/>
        </w:rPr>
        <w:t xml:space="preserve"> </w:t>
      </w:r>
      <w:r>
        <w:rPr>
          <w:sz w:val="28"/>
          <w:szCs w:val="28"/>
        </w:rPr>
        <w:t>vast</w:t>
      </w:r>
      <w:r>
        <w:rPr>
          <w:spacing w:val="-4"/>
          <w:sz w:val="28"/>
          <w:szCs w:val="28"/>
        </w:rPr>
        <w:t xml:space="preserve"> </w:t>
      </w:r>
      <w:r>
        <w:rPr>
          <w:sz w:val="28"/>
          <w:szCs w:val="28"/>
        </w:rPr>
        <w:t>ecosystem</w:t>
      </w:r>
      <w:r>
        <w:rPr>
          <w:spacing w:val="-2"/>
          <w:sz w:val="28"/>
          <w:szCs w:val="28"/>
        </w:rPr>
        <w:t xml:space="preserve"> </w:t>
      </w:r>
      <w:r>
        <w:rPr>
          <w:sz w:val="28"/>
          <w:szCs w:val="28"/>
        </w:rPr>
        <w:t>of</w:t>
      </w:r>
      <w:r>
        <w:rPr>
          <w:spacing w:val="-3"/>
          <w:sz w:val="28"/>
          <w:szCs w:val="28"/>
        </w:rPr>
        <w:t xml:space="preserve"> </w:t>
      </w:r>
      <w:r>
        <w:rPr>
          <w:sz w:val="28"/>
          <w:szCs w:val="28"/>
        </w:rPr>
        <w:t>libraries</w:t>
      </w:r>
      <w:r>
        <w:rPr>
          <w:spacing w:val="-3"/>
          <w:sz w:val="28"/>
          <w:szCs w:val="28"/>
        </w:rPr>
        <w:t xml:space="preserve"> </w:t>
      </w:r>
      <w:r>
        <w:rPr>
          <w:sz w:val="28"/>
          <w:szCs w:val="28"/>
        </w:rPr>
        <w:t>and</w:t>
      </w:r>
      <w:r>
        <w:rPr>
          <w:spacing w:val="-58"/>
          <w:sz w:val="28"/>
          <w:szCs w:val="28"/>
        </w:rPr>
        <w:t xml:space="preserve"> </w:t>
      </w:r>
      <w:r>
        <w:rPr>
          <w:sz w:val="28"/>
          <w:szCs w:val="28"/>
        </w:rPr>
        <w:t>frameworks that facilitate various tasks, from web development and data</w:t>
      </w:r>
      <w:r>
        <w:rPr>
          <w:spacing w:val="-57"/>
          <w:sz w:val="28"/>
          <w:szCs w:val="28"/>
        </w:rPr>
        <w:t xml:space="preserve"> </w:t>
      </w:r>
      <w:r>
        <w:rPr>
          <w:sz w:val="28"/>
          <w:szCs w:val="28"/>
        </w:rPr>
        <w:t>analysis</w:t>
      </w:r>
      <w:r>
        <w:rPr>
          <w:spacing w:val="-2"/>
          <w:sz w:val="28"/>
          <w:szCs w:val="28"/>
        </w:rPr>
        <w:t xml:space="preserve"> </w:t>
      </w:r>
      <w:r>
        <w:rPr>
          <w:sz w:val="28"/>
          <w:szCs w:val="28"/>
        </w:rPr>
        <w:t>to artificial intelligence</w:t>
      </w:r>
      <w:r>
        <w:rPr>
          <w:spacing w:val="-2"/>
          <w:sz w:val="28"/>
          <w:szCs w:val="28"/>
        </w:rPr>
        <w:t xml:space="preserve"> </w:t>
      </w:r>
      <w:r>
        <w:rPr>
          <w:sz w:val="28"/>
          <w:szCs w:val="28"/>
        </w:rPr>
        <w:t>and scientific</w:t>
      </w:r>
      <w:r>
        <w:rPr>
          <w:spacing w:val="-1"/>
          <w:sz w:val="28"/>
          <w:szCs w:val="28"/>
        </w:rPr>
        <w:t xml:space="preserve"> </w:t>
      </w:r>
      <w:r>
        <w:rPr>
          <w:sz w:val="28"/>
          <w:szCs w:val="28"/>
        </w:rPr>
        <w:t>computing.</w:t>
      </w:r>
      <w:r>
        <w:rPr>
          <w:spacing w:val="-1"/>
          <w:sz w:val="28"/>
          <w:szCs w:val="28"/>
        </w:rPr>
        <w:t xml:space="preserve"> </w:t>
      </w:r>
      <w:r>
        <w:rPr>
          <w:sz w:val="28"/>
          <w:szCs w:val="28"/>
        </w:rPr>
        <w:t>Python's</w:t>
      </w:r>
    </w:p>
    <w:p w14:paraId="2AEE2F3E">
      <w:pPr>
        <w:pStyle w:val="7"/>
        <w:spacing w:line="275" w:lineRule="exact"/>
        <w:ind w:left="305"/>
        <w:jc w:val="both"/>
        <w:rPr>
          <w:sz w:val="28"/>
          <w:szCs w:val="28"/>
        </w:rPr>
      </w:pPr>
      <w:r>
        <w:rPr>
          <w:sz w:val="28"/>
          <w:szCs w:val="28"/>
        </w:rPr>
        <w:t>versatility,</w:t>
      </w:r>
      <w:r>
        <w:rPr>
          <w:spacing w:val="-3"/>
          <w:sz w:val="28"/>
          <w:szCs w:val="28"/>
        </w:rPr>
        <w:t xml:space="preserve"> </w:t>
      </w:r>
      <w:r>
        <w:rPr>
          <w:sz w:val="28"/>
          <w:szCs w:val="28"/>
        </w:rPr>
        <w:t>extensive</w:t>
      </w:r>
      <w:r>
        <w:rPr>
          <w:spacing w:val="-3"/>
          <w:sz w:val="28"/>
          <w:szCs w:val="28"/>
        </w:rPr>
        <w:t xml:space="preserve"> </w:t>
      </w:r>
      <w:r>
        <w:rPr>
          <w:sz w:val="28"/>
          <w:szCs w:val="28"/>
        </w:rPr>
        <w:t>community</w:t>
      </w:r>
      <w:r>
        <w:rPr>
          <w:spacing w:val="-2"/>
          <w:sz w:val="28"/>
          <w:szCs w:val="28"/>
        </w:rPr>
        <w:t xml:space="preserve"> </w:t>
      </w:r>
      <w:r>
        <w:rPr>
          <w:sz w:val="28"/>
          <w:szCs w:val="28"/>
        </w:rPr>
        <w:t>support,</w:t>
      </w:r>
      <w:r>
        <w:rPr>
          <w:spacing w:val="-3"/>
          <w:sz w:val="28"/>
          <w:szCs w:val="28"/>
        </w:rPr>
        <w:t xml:space="preserve"> </w:t>
      </w:r>
      <w:r>
        <w:rPr>
          <w:sz w:val="28"/>
          <w:szCs w:val="28"/>
        </w:rPr>
        <w:t>and</w:t>
      </w:r>
      <w:r>
        <w:rPr>
          <w:spacing w:val="-2"/>
          <w:sz w:val="28"/>
          <w:szCs w:val="28"/>
        </w:rPr>
        <w:t xml:space="preserve"> </w:t>
      </w:r>
      <w:r>
        <w:rPr>
          <w:sz w:val="28"/>
          <w:szCs w:val="28"/>
        </w:rPr>
        <w:t>robustness</w:t>
      </w:r>
      <w:r>
        <w:rPr>
          <w:spacing w:val="-3"/>
          <w:sz w:val="28"/>
          <w:szCs w:val="28"/>
        </w:rPr>
        <w:t xml:space="preserve"> </w:t>
      </w:r>
      <w:r>
        <w:rPr>
          <w:sz w:val="28"/>
          <w:szCs w:val="28"/>
        </w:rPr>
        <w:t>have</w:t>
      </w:r>
      <w:r>
        <w:rPr>
          <w:spacing w:val="-4"/>
          <w:sz w:val="28"/>
          <w:szCs w:val="28"/>
        </w:rPr>
        <w:t xml:space="preserve"> </w:t>
      </w:r>
      <w:r>
        <w:rPr>
          <w:sz w:val="28"/>
          <w:szCs w:val="28"/>
        </w:rPr>
        <w:t>made</w:t>
      </w:r>
      <w:r>
        <w:rPr>
          <w:spacing w:val="-4"/>
          <w:sz w:val="28"/>
          <w:szCs w:val="28"/>
        </w:rPr>
        <w:t xml:space="preserve"> </w:t>
      </w:r>
      <w:r>
        <w:rPr>
          <w:sz w:val="28"/>
          <w:szCs w:val="28"/>
        </w:rPr>
        <w:t>it</w:t>
      </w:r>
      <w:r>
        <w:rPr>
          <w:spacing w:val="-2"/>
          <w:sz w:val="28"/>
          <w:szCs w:val="28"/>
        </w:rPr>
        <w:t xml:space="preserve"> </w:t>
      </w:r>
      <w:r>
        <w:rPr>
          <w:sz w:val="28"/>
          <w:szCs w:val="28"/>
        </w:rPr>
        <w:t>a</w:t>
      </w:r>
      <w:r>
        <w:rPr>
          <w:spacing w:val="-3"/>
          <w:sz w:val="28"/>
          <w:szCs w:val="28"/>
        </w:rPr>
        <w:t xml:space="preserve"> </w:t>
      </w:r>
      <w:r>
        <w:rPr>
          <w:sz w:val="28"/>
          <w:szCs w:val="28"/>
        </w:rPr>
        <w:t>go-to</w:t>
      </w:r>
    </w:p>
    <w:p w14:paraId="442B5E3B">
      <w:pPr>
        <w:pStyle w:val="7"/>
        <w:spacing w:before="137" w:line="362" w:lineRule="auto"/>
        <w:ind w:left="305" w:right="712"/>
        <w:jc w:val="both"/>
        <w:rPr>
          <w:sz w:val="28"/>
          <w:szCs w:val="28"/>
        </w:rPr>
      </w:pPr>
      <w:r>
        <w:rPr>
          <w:sz w:val="28"/>
          <w:szCs w:val="28"/>
        </w:rPr>
        <w:t>language for diverse applications, including software development, data science, machine</w:t>
      </w:r>
      <w:r>
        <w:rPr>
          <w:spacing w:val="-58"/>
          <w:sz w:val="28"/>
          <w:szCs w:val="28"/>
        </w:rPr>
        <w:t xml:space="preserve"> </w:t>
      </w:r>
      <w:r>
        <w:rPr>
          <w:sz w:val="28"/>
          <w:szCs w:val="28"/>
        </w:rPr>
        <w:t>learning,</w:t>
      </w:r>
      <w:r>
        <w:rPr>
          <w:spacing w:val="-1"/>
          <w:sz w:val="28"/>
          <w:szCs w:val="28"/>
        </w:rPr>
        <w:t xml:space="preserve"> </w:t>
      </w:r>
      <w:r>
        <w:rPr>
          <w:sz w:val="28"/>
          <w:szCs w:val="28"/>
        </w:rPr>
        <w:t>automation, and</w:t>
      </w:r>
      <w:r>
        <w:rPr>
          <w:spacing w:val="2"/>
          <w:sz w:val="28"/>
          <w:szCs w:val="28"/>
        </w:rPr>
        <w:t xml:space="preserve"> </w:t>
      </w:r>
      <w:r>
        <w:rPr>
          <w:sz w:val="28"/>
          <w:szCs w:val="28"/>
        </w:rPr>
        <w:t>more.</w:t>
      </w:r>
    </w:p>
    <w:p w14:paraId="70C8DD0F">
      <w:pPr>
        <w:pStyle w:val="7"/>
        <w:jc w:val="both"/>
        <w:rPr>
          <w:sz w:val="28"/>
          <w:szCs w:val="28"/>
        </w:rPr>
      </w:pPr>
    </w:p>
    <w:p w14:paraId="44E360A1">
      <w:pPr>
        <w:pStyle w:val="7"/>
        <w:spacing w:before="5"/>
        <w:jc w:val="both"/>
        <w:rPr>
          <w:sz w:val="28"/>
          <w:szCs w:val="28"/>
        </w:rPr>
      </w:pPr>
    </w:p>
    <w:p w14:paraId="7151998A">
      <w:pPr>
        <w:pStyle w:val="3"/>
        <w:numPr>
          <w:ilvl w:val="2"/>
          <w:numId w:val="11"/>
        </w:numPr>
        <w:tabs>
          <w:tab w:val="left" w:pos="787"/>
        </w:tabs>
        <w:spacing w:before="0" w:after="0" w:line="240" w:lineRule="auto"/>
        <w:ind w:left="786" w:right="0" w:hanging="482"/>
        <w:jc w:val="both"/>
        <w:rPr>
          <w:sz w:val="28"/>
          <w:szCs w:val="28"/>
        </w:rPr>
      </w:pPr>
      <w:r>
        <w:rPr>
          <w:sz w:val="28"/>
          <w:szCs w:val="28"/>
        </w:rPr>
        <w:t>:</w:t>
      </w:r>
      <w:r>
        <w:rPr>
          <w:spacing w:val="-2"/>
          <w:sz w:val="28"/>
          <w:szCs w:val="28"/>
        </w:rPr>
        <w:t xml:space="preserve"> </w:t>
      </w:r>
      <w:r>
        <w:rPr>
          <w:sz w:val="28"/>
          <w:szCs w:val="28"/>
        </w:rPr>
        <w:t>Kaggle:</w:t>
      </w:r>
    </w:p>
    <w:p w14:paraId="415D1802">
      <w:pPr>
        <w:pStyle w:val="7"/>
        <w:spacing w:before="79" w:line="360" w:lineRule="auto"/>
        <w:ind w:left="305" w:right="187"/>
        <w:jc w:val="both"/>
        <w:rPr>
          <w:sz w:val="28"/>
          <w:szCs w:val="28"/>
        </w:rPr>
      </w:pPr>
      <w:r>
        <w:rPr>
          <w:sz w:val="28"/>
          <w:szCs w:val="28"/>
        </w:rPr>
        <w:drawing>
          <wp:anchor distT="0" distB="0" distL="0" distR="0" simplePos="0" relativeHeight="251665408" behindDoc="1" locked="0" layoutInCell="1" allowOverlap="1">
            <wp:simplePos x="0" y="0"/>
            <wp:positionH relativeFrom="page">
              <wp:posOffset>5258435</wp:posOffset>
            </wp:positionH>
            <wp:positionV relativeFrom="paragraph">
              <wp:posOffset>1169035</wp:posOffset>
            </wp:positionV>
            <wp:extent cx="1714500" cy="665480"/>
            <wp:effectExtent l="0" t="0" r="0" b="0"/>
            <wp:wrapNone/>
            <wp:docPr id="11" name="image6.png" descr="Kagg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Kaggle - Wikipedia"/>
                    <pic:cNvPicPr>
                      <a:picLocks noChangeAspect="1"/>
                    </pic:cNvPicPr>
                  </pic:nvPicPr>
                  <pic:blipFill>
                    <a:blip r:embed="rId19" cstate="print"/>
                    <a:stretch>
                      <a:fillRect/>
                    </a:stretch>
                  </pic:blipFill>
                  <pic:spPr>
                    <a:xfrm>
                      <a:off x="0" y="0"/>
                      <a:ext cx="1714500" cy="665479"/>
                    </a:xfrm>
                    <a:prstGeom prst="rect">
                      <a:avLst/>
                    </a:prstGeom>
                  </pic:spPr>
                </pic:pic>
              </a:graphicData>
            </a:graphic>
          </wp:anchor>
        </w:drawing>
      </w:r>
      <w:r>
        <w:rPr>
          <w:sz w:val="28"/>
          <w:szCs w:val="28"/>
        </w:rPr>
        <w:t>Kaggle</w:t>
      </w:r>
      <w:r>
        <w:rPr>
          <w:spacing w:val="-1"/>
          <w:sz w:val="28"/>
          <w:szCs w:val="28"/>
        </w:rPr>
        <w:t xml:space="preserve"> </w:t>
      </w:r>
      <w:r>
        <w:rPr>
          <w:sz w:val="28"/>
          <w:szCs w:val="28"/>
        </w:rPr>
        <w:t>is</w:t>
      </w:r>
      <w:r>
        <w:rPr>
          <w:spacing w:val="-1"/>
          <w:sz w:val="28"/>
          <w:szCs w:val="28"/>
        </w:rPr>
        <w:t xml:space="preserve"> </w:t>
      </w:r>
      <w:r>
        <w:rPr>
          <w:sz w:val="28"/>
          <w:szCs w:val="28"/>
        </w:rPr>
        <w:t>a</w:t>
      </w:r>
      <w:r>
        <w:rPr>
          <w:spacing w:val="-2"/>
          <w:sz w:val="28"/>
          <w:szCs w:val="28"/>
        </w:rPr>
        <w:t xml:space="preserve"> </w:t>
      </w:r>
      <w:r>
        <w:rPr>
          <w:sz w:val="28"/>
          <w:szCs w:val="28"/>
        </w:rPr>
        <w:t>popular</w:t>
      </w:r>
      <w:r>
        <w:rPr>
          <w:spacing w:val="-3"/>
          <w:sz w:val="28"/>
          <w:szCs w:val="28"/>
        </w:rPr>
        <w:t xml:space="preserve"> </w:t>
      </w:r>
      <w:r>
        <w:rPr>
          <w:sz w:val="28"/>
          <w:szCs w:val="28"/>
        </w:rPr>
        <w:t>platform</w:t>
      </w:r>
      <w:r>
        <w:rPr>
          <w:spacing w:val="-1"/>
          <w:sz w:val="28"/>
          <w:szCs w:val="28"/>
        </w:rPr>
        <w:t xml:space="preserve"> </w:t>
      </w:r>
      <w:r>
        <w:rPr>
          <w:sz w:val="28"/>
          <w:szCs w:val="28"/>
        </w:rPr>
        <w:t>for</w:t>
      </w:r>
      <w:r>
        <w:rPr>
          <w:spacing w:val="-1"/>
          <w:sz w:val="28"/>
          <w:szCs w:val="28"/>
        </w:rPr>
        <w:t xml:space="preserve"> </w:t>
      </w:r>
      <w:r>
        <w:rPr>
          <w:sz w:val="28"/>
          <w:szCs w:val="28"/>
        </w:rPr>
        <w:t>data</w:t>
      </w:r>
      <w:r>
        <w:rPr>
          <w:spacing w:val="-1"/>
          <w:sz w:val="28"/>
          <w:szCs w:val="28"/>
        </w:rPr>
        <w:t xml:space="preserve"> </w:t>
      </w:r>
      <w:r>
        <w:rPr>
          <w:sz w:val="28"/>
          <w:szCs w:val="28"/>
        </w:rPr>
        <w:t>science</w:t>
      </w:r>
      <w:r>
        <w:rPr>
          <w:spacing w:val="-2"/>
          <w:sz w:val="28"/>
          <w:szCs w:val="28"/>
        </w:rPr>
        <w:t xml:space="preserve"> </w:t>
      </w:r>
      <w:r>
        <w:rPr>
          <w:sz w:val="28"/>
          <w:szCs w:val="28"/>
        </w:rPr>
        <w:t>and</w:t>
      </w:r>
      <w:r>
        <w:rPr>
          <w:spacing w:val="1"/>
          <w:sz w:val="28"/>
          <w:szCs w:val="28"/>
        </w:rPr>
        <w:t xml:space="preserve"> </w:t>
      </w:r>
      <w:r>
        <w:rPr>
          <w:sz w:val="28"/>
          <w:szCs w:val="28"/>
        </w:rPr>
        <w:t>machine</w:t>
      </w:r>
      <w:r>
        <w:rPr>
          <w:spacing w:val="-1"/>
          <w:sz w:val="28"/>
          <w:szCs w:val="28"/>
        </w:rPr>
        <w:t xml:space="preserve"> </w:t>
      </w:r>
      <w:r>
        <w:rPr>
          <w:sz w:val="28"/>
          <w:szCs w:val="28"/>
        </w:rPr>
        <w:t>learning</w:t>
      </w:r>
      <w:r>
        <w:rPr>
          <w:spacing w:val="-1"/>
          <w:sz w:val="28"/>
          <w:szCs w:val="28"/>
        </w:rPr>
        <w:t xml:space="preserve"> </w:t>
      </w:r>
      <w:r>
        <w:rPr>
          <w:sz w:val="28"/>
          <w:szCs w:val="28"/>
        </w:rPr>
        <w:t>that offers</w:t>
      </w:r>
      <w:r>
        <w:rPr>
          <w:spacing w:val="-1"/>
          <w:sz w:val="28"/>
          <w:szCs w:val="28"/>
        </w:rPr>
        <w:t xml:space="preserve"> </w:t>
      </w:r>
      <w:r>
        <w:rPr>
          <w:sz w:val="28"/>
          <w:szCs w:val="28"/>
        </w:rPr>
        <w:t>a</w:t>
      </w:r>
      <w:r>
        <w:rPr>
          <w:spacing w:val="-3"/>
          <w:sz w:val="28"/>
          <w:szCs w:val="28"/>
        </w:rPr>
        <w:t xml:space="preserve"> </w:t>
      </w:r>
      <w:r>
        <w:rPr>
          <w:sz w:val="28"/>
          <w:szCs w:val="28"/>
        </w:rPr>
        <w:t>vast</w:t>
      </w:r>
      <w:r>
        <w:rPr>
          <w:spacing w:val="-2"/>
          <w:sz w:val="28"/>
          <w:szCs w:val="28"/>
        </w:rPr>
        <w:t xml:space="preserve"> </w:t>
      </w:r>
      <w:r>
        <w:rPr>
          <w:sz w:val="28"/>
          <w:szCs w:val="28"/>
        </w:rPr>
        <w:t>repository</w:t>
      </w:r>
      <w:r>
        <w:rPr>
          <w:spacing w:val="-57"/>
          <w:sz w:val="28"/>
          <w:szCs w:val="28"/>
        </w:rPr>
        <w:t xml:space="preserve"> </w:t>
      </w:r>
      <w:r>
        <w:rPr>
          <w:sz w:val="28"/>
          <w:szCs w:val="28"/>
        </w:rPr>
        <w:t>of datasets across various domains, such as finance, healthcare, and natural language</w:t>
      </w:r>
      <w:r>
        <w:rPr>
          <w:spacing w:val="1"/>
          <w:sz w:val="28"/>
          <w:szCs w:val="28"/>
        </w:rPr>
        <w:t xml:space="preserve"> </w:t>
      </w:r>
      <w:r>
        <w:rPr>
          <w:sz w:val="28"/>
          <w:szCs w:val="28"/>
        </w:rPr>
        <w:t>processing.</w:t>
      </w:r>
      <w:r>
        <w:rPr>
          <w:spacing w:val="-6"/>
          <w:sz w:val="28"/>
          <w:szCs w:val="28"/>
        </w:rPr>
        <w:t xml:space="preserve"> </w:t>
      </w:r>
      <w:r>
        <w:rPr>
          <w:sz w:val="28"/>
          <w:szCs w:val="28"/>
        </w:rPr>
        <w:t>These</w:t>
      </w:r>
      <w:r>
        <w:rPr>
          <w:spacing w:val="-1"/>
          <w:sz w:val="28"/>
          <w:szCs w:val="28"/>
        </w:rPr>
        <w:t xml:space="preserve"> </w:t>
      </w:r>
      <w:r>
        <w:rPr>
          <w:sz w:val="28"/>
          <w:szCs w:val="28"/>
        </w:rPr>
        <w:t>datasets are</w:t>
      </w:r>
      <w:r>
        <w:rPr>
          <w:spacing w:val="-1"/>
          <w:sz w:val="28"/>
          <w:szCs w:val="28"/>
        </w:rPr>
        <w:t xml:space="preserve"> </w:t>
      </w:r>
      <w:r>
        <w:rPr>
          <w:sz w:val="28"/>
          <w:szCs w:val="28"/>
        </w:rPr>
        <w:t>typically</w:t>
      </w:r>
      <w:r>
        <w:rPr>
          <w:spacing w:val="-1"/>
          <w:sz w:val="28"/>
          <w:szCs w:val="28"/>
        </w:rPr>
        <w:t xml:space="preserve"> </w:t>
      </w:r>
      <w:r>
        <w:rPr>
          <w:sz w:val="28"/>
          <w:szCs w:val="28"/>
        </w:rPr>
        <w:t>shared by</w:t>
      </w:r>
      <w:r>
        <w:rPr>
          <w:spacing w:val="2"/>
          <w:sz w:val="28"/>
          <w:szCs w:val="28"/>
        </w:rPr>
        <w:t xml:space="preserve"> </w:t>
      </w:r>
      <w:r>
        <w:rPr>
          <w:sz w:val="28"/>
          <w:szCs w:val="28"/>
        </w:rPr>
        <w:t>the community</w:t>
      </w:r>
    </w:p>
    <w:p w14:paraId="04849C81">
      <w:pPr>
        <w:pStyle w:val="7"/>
        <w:spacing w:line="360" w:lineRule="auto"/>
        <w:ind w:left="305" w:right="3094"/>
        <w:jc w:val="both"/>
        <w:rPr>
          <w:sz w:val="28"/>
          <w:szCs w:val="28"/>
        </w:rPr>
      </w:pPr>
      <w:r>
        <w:rPr>
          <w:sz w:val="28"/>
          <w:szCs w:val="28"/>
        </w:rPr>
        <w:t>and are freely accessible, allowing users to explore, analyze, and</w:t>
      </w:r>
      <w:r>
        <w:rPr>
          <w:spacing w:val="-57"/>
          <w:sz w:val="28"/>
          <w:szCs w:val="28"/>
        </w:rPr>
        <w:t xml:space="preserve"> </w:t>
      </w:r>
      <w:r>
        <w:rPr>
          <w:sz w:val="28"/>
          <w:szCs w:val="28"/>
        </w:rPr>
        <w:t>use</w:t>
      </w:r>
      <w:r>
        <w:rPr>
          <w:spacing w:val="-2"/>
          <w:sz w:val="28"/>
          <w:szCs w:val="28"/>
        </w:rPr>
        <w:t xml:space="preserve"> </w:t>
      </w:r>
      <w:r>
        <w:rPr>
          <w:sz w:val="28"/>
          <w:szCs w:val="28"/>
        </w:rPr>
        <w:t>them</w:t>
      </w:r>
      <w:r>
        <w:rPr>
          <w:spacing w:val="-1"/>
          <w:sz w:val="28"/>
          <w:szCs w:val="28"/>
        </w:rPr>
        <w:t xml:space="preserve"> </w:t>
      </w:r>
      <w:r>
        <w:rPr>
          <w:sz w:val="28"/>
          <w:szCs w:val="28"/>
        </w:rPr>
        <w:t>for</w:t>
      </w:r>
      <w:r>
        <w:rPr>
          <w:spacing w:val="-1"/>
          <w:sz w:val="28"/>
          <w:szCs w:val="28"/>
        </w:rPr>
        <w:t xml:space="preserve"> </w:t>
      </w:r>
      <w:r>
        <w:rPr>
          <w:sz w:val="28"/>
          <w:szCs w:val="28"/>
        </w:rPr>
        <w:t>model</w:t>
      </w:r>
      <w:r>
        <w:rPr>
          <w:spacing w:val="-1"/>
          <w:sz w:val="28"/>
          <w:szCs w:val="28"/>
        </w:rPr>
        <w:t xml:space="preserve"> </w:t>
      </w:r>
      <w:r>
        <w:rPr>
          <w:sz w:val="28"/>
          <w:szCs w:val="28"/>
        </w:rPr>
        <w:t>training.</w:t>
      </w:r>
      <w:r>
        <w:rPr>
          <w:spacing w:val="-1"/>
          <w:sz w:val="28"/>
          <w:szCs w:val="28"/>
        </w:rPr>
        <w:t xml:space="preserve"> </w:t>
      </w:r>
      <w:r>
        <w:rPr>
          <w:sz w:val="28"/>
          <w:szCs w:val="28"/>
        </w:rPr>
        <w:t>Kaggle</w:t>
      </w:r>
      <w:r>
        <w:rPr>
          <w:spacing w:val="-1"/>
          <w:sz w:val="28"/>
          <w:szCs w:val="28"/>
        </w:rPr>
        <w:t xml:space="preserve"> </w:t>
      </w:r>
      <w:r>
        <w:rPr>
          <w:sz w:val="28"/>
          <w:szCs w:val="28"/>
        </w:rPr>
        <w:t>datasets range</w:t>
      </w:r>
      <w:r>
        <w:rPr>
          <w:spacing w:val="-2"/>
          <w:sz w:val="28"/>
          <w:szCs w:val="28"/>
        </w:rPr>
        <w:t xml:space="preserve"> </w:t>
      </w:r>
      <w:r>
        <w:rPr>
          <w:sz w:val="28"/>
          <w:szCs w:val="28"/>
        </w:rPr>
        <w:t>from</w:t>
      </w:r>
      <w:r>
        <w:rPr>
          <w:spacing w:val="-1"/>
          <w:sz w:val="28"/>
          <w:szCs w:val="28"/>
        </w:rPr>
        <w:t xml:space="preserve"> </w:t>
      </w:r>
      <w:r>
        <w:rPr>
          <w:sz w:val="28"/>
          <w:szCs w:val="28"/>
        </w:rPr>
        <w:t>small,</w:t>
      </w:r>
    </w:p>
    <w:p w14:paraId="3B52E0EC">
      <w:pPr>
        <w:pStyle w:val="7"/>
        <w:spacing w:line="360" w:lineRule="auto"/>
        <w:ind w:left="305" w:right="221"/>
        <w:jc w:val="both"/>
        <w:rPr>
          <w:sz w:val="28"/>
          <w:szCs w:val="28"/>
        </w:rPr>
      </w:pPr>
      <w:r>
        <w:rPr>
          <w:sz w:val="28"/>
          <w:szCs w:val="28"/>
        </w:rPr>
        <w:t>clean datasets to large, complex ones, making them valuable for both beginners and</w:t>
      </w:r>
      <w:r>
        <w:rPr>
          <w:spacing w:val="1"/>
          <w:sz w:val="28"/>
          <w:szCs w:val="28"/>
        </w:rPr>
        <w:t xml:space="preserve"> </w:t>
      </w:r>
      <w:r>
        <w:rPr>
          <w:sz w:val="28"/>
          <w:szCs w:val="28"/>
        </w:rPr>
        <w:t>experienced data scientists. Kaggle Notebooks are also an integrated environment for running</w:t>
      </w:r>
      <w:r>
        <w:rPr>
          <w:spacing w:val="1"/>
          <w:sz w:val="28"/>
          <w:szCs w:val="28"/>
        </w:rPr>
        <w:t xml:space="preserve"> </w:t>
      </w:r>
      <w:r>
        <w:rPr>
          <w:sz w:val="28"/>
          <w:szCs w:val="28"/>
        </w:rPr>
        <w:t>code</w:t>
      </w:r>
      <w:r>
        <w:rPr>
          <w:spacing w:val="-2"/>
          <w:sz w:val="28"/>
          <w:szCs w:val="28"/>
        </w:rPr>
        <w:t xml:space="preserve"> </w:t>
      </w:r>
      <w:r>
        <w:rPr>
          <w:sz w:val="28"/>
          <w:szCs w:val="28"/>
        </w:rPr>
        <w:t>on</w:t>
      </w:r>
      <w:r>
        <w:rPr>
          <w:spacing w:val="-1"/>
          <w:sz w:val="28"/>
          <w:szCs w:val="28"/>
        </w:rPr>
        <w:t xml:space="preserve"> </w:t>
      </w:r>
      <w:r>
        <w:rPr>
          <w:sz w:val="28"/>
          <w:szCs w:val="28"/>
        </w:rPr>
        <w:t>the</w:t>
      </w:r>
      <w:r>
        <w:rPr>
          <w:spacing w:val="-1"/>
          <w:sz w:val="28"/>
          <w:szCs w:val="28"/>
        </w:rPr>
        <w:t xml:space="preserve"> </w:t>
      </w:r>
      <w:r>
        <w:rPr>
          <w:sz w:val="28"/>
          <w:szCs w:val="28"/>
        </w:rPr>
        <w:t>platform.</w:t>
      </w:r>
      <w:r>
        <w:rPr>
          <w:spacing w:val="-7"/>
          <w:sz w:val="28"/>
          <w:szCs w:val="28"/>
        </w:rPr>
        <w:t xml:space="preserve"> </w:t>
      </w:r>
      <w:r>
        <w:rPr>
          <w:sz w:val="28"/>
          <w:szCs w:val="28"/>
        </w:rPr>
        <w:t>These</w:t>
      </w:r>
      <w:r>
        <w:rPr>
          <w:spacing w:val="-1"/>
          <w:sz w:val="28"/>
          <w:szCs w:val="28"/>
        </w:rPr>
        <w:t xml:space="preserve"> </w:t>
      </w:r>
      <w:r>
        <w:rPr>
          <w:sz w:val="28"/>
          <w:szCs w:val="28"/>
        </w:rPr>
        <w:t>notebooks</w:t>
      </w:r>
      <w:r>
        <w:rPr>
          <w:spacing w:val="-1"/>
          <w:sz w:val="28"/>
          <w:szCs w:val="28"/>
        </w:rPr>
        <w:t xml:space="preserve"> </w:t>
      </w:r>
      <w:r>
        <w:rPr>
          <w:sz w:val="28"/>
          <w:szCs w:val="28"/>
        </w:rPr>
        <w:t>support</w:t>
      </w:r>
      <w:r>
        <w:rPr>
          <w:spacing w:val="-1"/>
          <w:sz w:val="28"/>
          <w:szCs w:val="28"/>
        </w:rPr>
        <w:t xml:space="preserve"> </w:t>
      </w:r>
      <w:r>
        <w:rPr>
          <w:sz w:val="28"/>
          <w:szCs w:val="28"/>
        </w:rPr>
        <w:t>languages</w:t>
      </w:r>
      <w:r>
        <w:rPr>
          <w:spacing w:val="-2"/>
          <w:sz w:val="28"/>
          <w:szCs w:val="28"/>
        </w:rPr>
        <w:t xml:space="preserve"> </w:t>
      </w:r>
      <w:r>
        <w:rPr>
          <w:sz w:val="28"/>
          <w:szCs w:val="28"/>
        </w:rPr>
        <w:t>like</w:t>
      </w:r>
      <w:r>
        <w:rPr>
          <w:spacing w:val="-1"/>
          <w:sz w:val="28"/>
          <w:szCs w:val="28"/>
        </w:rPr>
        <w:t xml:space="preserve"> </w:t>
      </w:r>
      <w:r>
        <w:rPr>
          <w:sz w:val="28"/>
          <w:szCs w:val="28"/>
        </w:rPr>
        <w:t>Python</w:t>
      </w:r>
      <w:r>
        <w:rPr>
          <w:spacing w:val="-1"/>
          <w:sz w:val="28"/>
          <w:szCs w:val="28"/>
        </w:rPr>
        <w:t xml:space="preserve"> </w:t>
      </w:r>
      <w:r>
        <w:rPr>
          <w:sz w:val="28"/>
          <w:szCs w:val="28"/>
        </w:rPr>
        <w:t>and</w:t>
      </w:r>
      <w:r>
        <w:rPr>
          <w:spacing w:val="-1"/>
          <w:sz w:val="28"/>
          <w:szCs w:val="28"/>
        </w:rPr>
        <w:t xml:space="preserve"> </w:t>
      </w:r>
      <w:r>
        <w:rPr>
          <w:sz w:val="28"/>
          <w:szCs w:val="28"/>
        </w:rPr>
        <w:t>R,</w:t>
      </w:r>
      <w:r>
        <w:rPr>
          <w:spacing w:val="-1"/>
          <w:sz w:val="28"/>
          <w:szCs w:val="28"/>
        </w:rPr>
        <w:t xml:space="preserve"> </w:t>
      </w:r>
      <w:r>
        <w:rPr>
          <w:sz w:val="28"/>
          <w:szCs w:val="28"/>
        </w:rPr>
        <w:t>enabling users</w:t>
      </w:r>
      <w:r>
        <w:rPr>
          <w:spacing w:val="-1"/>
          <w:sz w:val="28"/>
          <w:szCs w:val="28"/>
        </w:rPr>
        <w:t xml:space="preserve"> </w:t>
      </w:r>
      <w:r>
        <w:rPr>
          <w:sz w:val="28"/>
          <w:szCs w:val="28"/>
        </w:rPr>
        <w:t>to</w:t>
      </w:r>
      <w:r>
        <w:rPr>
          <w:spacing w:val="-57"/>
          <w:sz w:val="28"/>
          <w:szCs w:val="28"/>
        </w:rPr>
        <w:t xml:space="preserve"> </w:t>
      </w:r>
      <w:r>
        <w:rPr>
          <w:sz w:val="28"/>
          <w:szCs w:val="28"/>
        </w:rPr>
        <w:t>perform data analysis, build machine learning models, and visualize data directly in the</w:t>
      </w:r>
      <w:r>
        <w:rPr>
          <w:spacing w:val="1"/>
          <w:sz w:val="28"/>
          <w:szCs w:val="28"/>
        </w:rPr>
        <w:t xml:space="preserve"> </w:t>
      </w:r>
      <w:r>
        <w:rPr>
          <w:sz w:val="28"/>
          <w:szCs w:val="28"/>
        </w:rPr>
        <w:t>browser. Kaggle Notebooks are equipped with built-in GPUs and TPUs for accelerated</w:t>
      </w:r>
      <w:r>
        <w:rPr>
          <w:spacing w:val="1"/>
          <w:sz w:val="28"/>
          <w:szCs w:val="28"/>
        </w:rPr>
        <w:t xml:space="preserve"> </w:t>
      </w:r>
      <w:r>
        <w:rPr>
          <w:sz w:val="28"/>
          <w:szCs w:val="28"/>
        </w:rPr>
        <w:t>computation and can be easily shared with the community, making collaboration and learning</w:t>
      </w:r>
      <w:r>
        <w:rPr>
          <w:spacing w:val="1"/>
          <w:sz w:val="28"/>
          <w:szCs w:val="28"/>
        </w:rPr>
        <w:t xml:space="preserve"> </w:t>
      </w:r>
      <w:r>
        <w:rPr>
          <w:sz w:val="28"/>
          <w:szCs w:val="28"/>
        </w:rPr>
        <w:t>from</w:t>
      </w:r>
      <w:r>
        <w:rPr>
          <w:spacing w:val="-1"/>
          <w:sz w:val="28"/>
          <w:szCs w:val="28"/>
        </w:rPr>
        <w:t xml:space="preserve"> </w:t>
      </w:r>
      <w:r>
        <w:rPr>
          <w:sz w:val="28"/>
          <w:szCs w:val="28"/>
        </w:rPr>
        <w:t>others more</w:t>
      </w:r>
      <w:r>
        <w:rPr>
          <w:spacing w:val="1"/>
          <w:sz w:val="28"/>
          <w:szCs w:val="28"/>
        </w:rPr>
        <w:t xml:space="preserve"> </w:t>
      </w:r>
      <w:r>
        <w:rPr>
          <w:sz w:val="28"/>
          <w:szCs w:val="28"/>
        </w:rPr>
        <w:t>accessible.</w:t>
      </w:r>
    </w:p>
    <w:p w14:paraId="249B77ED">
      <w:pPr>
        <w:pStyle w:val="7"/>
        <w:jc w:val="both"/>
        <w:rPr>
          <w:sz w:val="28"/>
          <w:szCs w:val="28"/>
        </w:rPr>
      </w:pPr>
    </w:p>
    <w:p w14:paraId="79F8AEED">
      <w:pPr>
        <w:pStyle w:val="7"/>
        <w:spacing w:before="10"/>
        <w:jc w:val="both"/>
        <w:rPr>
          <w:sz w:val="28"/>
          <w:szCs w:val="28"/>
        </w:rPr>
      </w:pPr>
    </w:p>
    <w:p w14:paraId="7AB6252D">
      <w:pPr>
        <w:pStyle w:val="3"/>
        <w:numPr>
          <w:ilvl w:val="2"/>
          <w:numId w:val="11"/>
        </w:numPr>
        <w:tabs>
          <w:tab w:val="left" w:pos="787"/>
        </w:tabs>
        <w:spacing w:before="0" w:after="0" w:line="240" w:lineRule="auto"/>
        <w:ind w:left="786" w:right="0" w:hanging="482"/>
        <w:jc w:val="both"/>
        <w:rPr>
          <w:b/>
          <w:sz w:val="28"/>
          <w:szCs w:val="28"/>
        </w:rPr>
      </w:pPr>
      <w:r>
        <w:rPr>
          <w:sz w:val="28"/>
          <w:szCs w:val="28"/>
        </w:rPr>
        <w:t>:</w:t>
      </w:r>
      <w:r>
        <w:rPr>
          <w:spacing w:val="-2"/>
          <w:sz w:val="28"/>
          <w:szCs w:val="28"/>
        </w:rPr>
        <w:t xml:space="preserve"> </w:t>
      </w:r>
      <w:r>
        <w:rPr>
          <w:sz w:val="28"/>
          <w:szCs w:val="28"/>
        </w:rPr>
        <w:t>Google</w:t>
      </w:r>
      <w:r>
        <w:rPr>
          <w:spacing w:val="-2"/>
          <w:sz w:val="28"/>
          <w:szCs w:val="28"/>
        </w:rPr>
        <w:t xml:space="preserve"> </w:t>
      </w:r>
      <w:r>
        <w:rPr>
          <w:sz w:val="28"/>
          <w:szCs w:val="28"/>
        </w:rPr>
        <w:t>Colab</w:t>
      </w:r>
      <w:r>
        <w:rPr>
          <w:spacing w:val="-1"/>
          <w:sz w:val="28"/>
          <w:szCs w:val="28"/>
        </w:rPr>
        <w:t xml:space="preserve"> </w:t>
      </w:r>
      <w:r>
        <w:rPr>
          <w:sz w:val="28"/>
          <w:szCs w:val="28"/>
        </w:rPr>
        <w:t>:</w:t>
      </w:r>
    </w:p>
    <w:p w14:paraId="4D0074F3">
      <w:pPr>
        <w:pStyle w:val="7"/>
        <w:spacing w:line="360" w:lineRule="auto"/>
        <w:ind w:left="305" w:right="129"/>
        <w:jc w:val="both"/>
        <w:rPr>
          <w:sz w:val="28"/>
          <w:szCs w:val="28"/>
        </w:rPr>
      </w:pPr>
      <w:r>
        <w:rPr>
          <w:sz w:val="28"/>
          <w:szCs w:val="28"/>
        </w:rPr>
        <w:t>Google</w:t>
      </w:r>
      <w:r>
        <w:rPr>
          <w:spacing w:val="-5"/>
          <w:sz w:val="28"/>
          <w:szCs w:val="28"/>
        </w:rPr>
        <w:t xml:space="preserve"> </w:t>
      </w:r>
      <w:r>
        <w:rPr>
          <w:sz w:val="28"/>
          <w:szCs w:val="28"/>
        </w:rPr>
        <w:t>Colab,</w:t>
      </w:r>
      <w:r>
        <w:rPr>
          <w:spacing w:val="-3"/>
          <w:sz w:val="28"/>
          <w:szCs w:val="28"/>
        </w:rPr>
        <w:t xml:space="preserve"> </w:t>
      </w:r>
      <w:r>
        <w:rPr>
          <w:sz w:val="28"/>
          <w:szCs w:val="28"/>
        </w:rPr>
        <w:t>short</w:t>
      </w:r>
      <w:r>
        <w:rPr>
          <w:spacing w:val="-3"/>
          <w:sz w:val="28"/>
          <w:szCs w:val="28"/>
        </w:rPr>
        <w:t xml:space="preserve"> </w:t>
      </w:r>
      <w:r>
        <w:rPr>
          <w:sz w:val="28"/>
          <w:szCs w:val="28"/>
        </w:rPr>
        <w:t>for</w:t>
      </w:r>
      <w:r>
        <w:rPr>
          <w:spacing w:val="-2"/>
          <w:sz w:val="28"/>
          <w:szCs w:val="28"/>
        </w:rPr>
        <w:t xml:space="preserve"> </w:t>
      </w:r>
      <w:r>
        <w:rPr>
          <w:sz w:val="28"/>
          <w:szCs w:val="28"/>
        </w:rPr>
        <w:t>Collaboratory,</w:t>
      </w:r>
      <w:r>
        <w:rPr>
          <w:spacing w:val="-3"/>
          <w:sz w:val="28"/>
          <w:szCs w:val="28"/>
        </w:rPr>
        <w:t xml:space="preserve"> </w:t>
      </w:r>
      <w:r>
        <w:rPr>
          <w:sz w:val="28"/>
          <w:szCs w:val="28"/>
        </w:rPr>
        <w:t>is</w:t>
      </w:r>
      <w:r>
        <w:rPr>
          <w:spacing w:val="-3"/>
          <w:sz w:val="28"/>
          <w:szCs w:val="28"/>
        </w:rPr>
        <w:t xml:space="preserve"> </w:t>
      </w:r>
      <w:r>
        <w:rPr>
          <w:sz w:val="28"/>
          <w:szCs w:val="28"/>
        </w:rPr>
        <w:t>a</w:t>
      </w:r>
      <w:r>
        <w:rPr>
          <w:spacing w:val="-4"/>
          <w:sz w:val="28"/>
          <w:szCs w:val="28"/>
        </w:rPr>
        <w:t xml:space="preserve"> </w:t>
      </w:r>
      <w:r>
        <w:rPr>
          <w:sz w:val="28"/>
          <w:szCs w:val="28"/>
        </w:rPr>
        <w:t>cloud-based</w:t>
      </w:r>
      <w:r>
        <w:rPr>
          <w:spacing w:val="-3"/>
          <w:sz w:val="28"/>
          <w:szCs w:val="28"/>
        </w:rPr>
        <w:t xml:space="preserve"> </w:t>
      </w:r>
      <w:r>
        <w:rPr>
          <w:sz w:val="28"/>
          <w:szCs w:val="28"/>
        </w:rPr>
        <w:t>service</w:t>
      </w:r>
      <w:r>
        <w:rPr>
          <w:spacing w:val="-4"/>
          <w:sz w:val="28"/>
          <w:szCs w:val="28"/>
        </w:rPr>
        <w:t xml:space="preserve"> </w:t>
      </w:r>
      <w:r>
        <w:rPr>
          <w:sz w:val="28"/>
          <w:szCs w:val="28"/>
        </w:rPr>
        <w:t>offered</w:t>
      </w:r>
      <w:r>
        <w:rPr>
          <w:spacing w:val="-4"/>
          <w:sz w:val="28"/>
          <w:szCs w:val="28"/>
        </w:rPr>
        <w:t xml:space="preserve"> </w:t>
      </w:r>
      <w:r>
        <w:rPr>
          <w:sz w:val="28"/>
          <w:szCs w:val="28"/>
        </w:rPr>
        <w:t>by</w:t>
      </w:r>
      <w:r>
        <w:rPr>
          <w:spacing w:val="-1"/>
          <w:sz w:val="28"/>
          <w:szCs w:val="28"/>
        </w:rPr>
        <w:t xml:space="preserve"> </w:t>
      </w:r>
      <w:r>
        <w:rPr>
          <w:sz w:val="28"/>
          <w:szCs w:val="28"/>
        </w:rPr>
        <w:t>Google</w:t>
      </w:r>
      <w:r>
        <w:rPr>
          <w:spacing w:val="-4"/>
          <w:sz w:val="28"/>
          <w:szCs w:val="28"/>
        </w:rPr>
        <w:t xml:space="preserve"> </w:t>
      </w:r>
      <w:r>
        <w:rPr>
          <w:sz w:val="28"/>
          <w:szCs w:val="28"/>
        </w:rPr>
        <w:t>that</w:t>
      </w:r>
      <w:r>
        <w:rPr>
          <w:spacing w:val="-4"/>
          <w:sz w:val="28"/>
          <w:szCs w:val="28"/>
        </w:rPr>
        <w:t xml:space="preserve"> </w:t>
      </w:r>
      <w:r>
        <w:rPr>
          <w:sz w:val="28"/>
          <w:szCs w:val="28"/>
        </w:rPr>
        <w:t>provides</w:t>
      </w:r>
      <w:r>
        <w:rPr>
          <w:spacing w:val="-57"/>
          <w:sz w:val="28"/>
          <w:szCs w:val="28"/>
        </w:rPr>
        <w:t xml:space="preserve"> </w:t>
      </w:r>
      <w:r>
        <w:rPr>
          <w:sz w:val="28"/>
          <w:szCs w:val="28"/>
        </w:rPr>
        <w:t>a Jupyter Notebook environment for writing and executing Python code collaboratively. This</w:t>
      </w:r>
      <w:r>
        <w:rPr>
          <w:spacing w:val="1"/>
          <w:sz w:val="28"/>
          <w:szCs w:val="28"/>
        </w:rPr>
        <w:t xml:space="preserve"> </w:t>
      </w:r>
      <w:r>
        <w:rPr>
          <w:sz w:val="28"/>
          <w:szCs w:val="28"/>
        </w:rPr>
        <w:t>platform enables users to create interactive documents, known as notebooks, containing live</w:t>
      </w:r>
      <w:r>
        <w:rPr>
          <w:spacing w:val="1"/>
          <w:sz w:val="28"/>
          <w:szCs w:val="28"/>
        </w:rPr>
        <w:t xml:space="preserve"> </w:t>
      </w:r>
      <w:r>
        <w:rPr>
          <w:sz w:val="28"/>
          <w:szCs w:val="28"/>
        </w:rPr>
        <w:t>code, visualizations, explanatory text, and mathematical equations. One of its notable</w:t>
      </w:r>
      <w:r>
        <w:rPr>
          <w:spacing w:val="1"/>
          <w:sz w:val="28"/>
          <w:szCs w:val="28"/>
        </w:rPr>
        <w:t xml:space="preserve"> </w:t>
      </w:r>
      <w:r>
        <w:rPr>
          <w:sz w:val="28"/>
          <w:szCs w:val="28"/>
        </w:rPr>
        <w:t>advantages is the provision of free access to GPU and TPU resources, which are beneficial for</w:t>
      </w:r>
      <w:r>
        <w:rPr>
          <w:spacing w:val="1"/>
          <w:sz w:val="28"/>
          <w:szCs w:val="28"/>
        </w:rPr>
        <w:t xml:space="preserve"> </w:t>
      </w:r>
      <w:r>
        <w:rPr>
          <w:sz w:val="28"/>
          <w:szCs w:val="28"/>
        </w:rPr>
        <w:t>running</w:t>
      </w:r>
      <w:r>
        <w:rPr>
          <w:spacing w:val="-1"/>
          <w:sz w:val="28"/>
          <w:szCs w:val="28"/>
        </w:rPr>
        <w:t xml:space="preserve"> </w:t>
      </w:r>
      <w:r>
        <w:rPr>
          <w:sz w:val="28"/>
          <w:szCs w:val="28"/>
        </w:rPr>
        <w:t>computationally</w:t>
      </w:r>
      <w:r>
        <w:rPr>
          <w:spacing w:val="-1"/>
          <w:sz w:val="28"/>
          <w:szCs w:val="28"/>
        </w:rPr>
        <w:t xml:space="preserve"> </w:t>
      </w:r>
      <w:r>
        <w:rPr>
          <w:sz w:val="28"/>
          <w:szCs w:val="28"/>
        </w:rPr>
        <w:t>intensive</w:t>
      </w:r>
      <w:r>
        <w:rPr>
          <w:spacing w:val="-1"/>
          <w:sz w:val="28"/>
          <w:szCs w:val="28"/>
        </w:rPr>
        <w:t xml:space="preserve"> </w:t>
      </w:r>
      <w:r>
        <w:rPr>
          <w:sz w:val="28"/>
          <w:szCs w:val="28"/>
        </w:rPr>
        <w:t>tasks</w:t>
      </w:r>
      <w:r>
        <w:rPr>
          <w:spacing w:val="-2"/>
          <w:sz w:val="28"/>
          <w:szCs w:val="28"/>
        </w:rPr>
        <w:t xml:space="preserve"> </w:t>
      </w:r>
      <w:r>
        <w:rPr>
          <w:sz w:val="28"/>
          <w:szCs w:val="28"/>
        </w:rPr>
        <w:t>such</w:t>
      </w:r>
      <w:r>
        <w:rPr>
          <w:spacing w:val="-1"/>
          <w:sz w:val="28"/>
          <w:szCs w:val="28"/>
        </w:rPr>
        <w:t xml:space="preserve"> </w:t>
      </w:r>
      <w:r>
        <w:rPr>
          <w:sz w:val="28"/>
          <w:szCs w:val="28"/>
        </w:rPr>
        <w:t>as</w:t>
      </w:r>
      <w:r>
        <w:rPr>
          <w:spacing w:val="-2"/>
          <w:sz w:val="28"/>
          <w:szCs w:val="28"/>
        </w:rPr>
        <w:t xml:space="preserve"> </w:t>
      </w:r>
      <w:r>
        <w:rPr>
          <w:sz w:val="28"/>
          <w:szCs w:val="28"/>
        </w:rPr>
        <w:t>machine</w:t>
      </w:r>
      <w:r>
        <w:rPr>
          <w:spacing w:val="-1"/>
          <w:sz w:val="28"/>
          <w:szCs w:val="28"/>
        </w:rPr>
        <w:t xml:space="preserve"> </w:t>
      </w:r>
      <w:r>
        <w:rPr>
          <w:sz w:val="28"/>
          <w:szCs w:val="28"/>
        </w:rPr>
        <w:t>learning</w:t>
      </w:r>
      <w:r>
        <w:rPr>
          <w:spacing w:val="-1"/>
          <w:sz w:val="28"/>
          <w:szCs w:val="28"/>
        </w:rPr>
        <w:t xml:space="preserve"> </w:t>
      </w:r>
      <w:r>
        <w:rPr>
          <w:sz w:val="28"/>
          <w:szCs w:val="28"/>
        </w:rPr>
        <w:t>and</w:t>
      </w:r>
      <w:r>
        <w:rPr>
          <w:spacing w:val="-1"/>
          <w:sz w:val="28"/>
          <w:szCs w:val="28"/>
        </w:rPr>
        <w:t xml:space="preserve"> </w:t>
      </w:r>
      <w:r>
        <w:rPr>
          <w:sz w:val="28"/>
          <w:szCs w:val="28"/>
        </w:rPr>
        <w:t>deep</w:t>
      </w:r>
      <w:r>
        <w:rPr>
          <w:spacing w:val="1"/>
          <w:sz w:val="28"/>
          <w:szCs w:val="28"/>
        </w:rPr>
        <w:t xml:space="preserve"> </w:t>
      </w:r>
      <w:r>
        <w:rPr>
          <w:sz w:val="28"/>
          <w:szCs w:val="28"/>
        </w:rPr>
        <w:t>learning</w:t>
      </w:r>
      <w:r>
        <w:rPr>
          <w:spacing w:val="-1"/>
          <w:sz w:val="28"/>
          <w:szCs w:val="28"/>
        </w:rPr>
        <w:t xml:space="preserve"> </w:t>
      </w:r>
      <w:r>
        <w:rPr>
          <w:sz w:val="28"/>
          <w:szCs w:val="28"/>
        </w:rPr>
        <w:t>models.</w:t>
      </w:r>
      <w:r>
        <w:rPr>
          <w:rFonts w:hint="default"/>
          <w:sz w:val="28"/>
          <w:szCs w:val="28"/>
          <w:lang w:val="en-US"/>
        </w:rPr>
        <w:t xml:space="preserve"> </w:t>
      </w:r>
      <w:r>
        <w:rPr>
          <w:sz w:val="28"/>
          <w:szCs w:val="28"/>
        </w:rPr>
        <w:t>Users can seamlessly integrate their work with Google Drive, enabling easy storage, access,</w:t>
      </w:r>
      <w:r>
        <w:rPr>
          <w:spacing w:val="1"/>
          <w:sz w:val="28"/>
          <w:szCs w:val="28"/>
        </w:rPr>
        <w:t xml:space="preserve"> </w:t>
      </w:r>
      <w:r>
        <w:rPr>
          <w:sz w:val="28"/>
          <w:szCs w:val="28"/>
        </w:rPr>
        <w:t>and sharing of Colab notebooks. Furthermore, it supports a wide array of Python libraries and</w:t>
      </w:r>
      <w:r>
        <w:rPr>
          <w:spacing w:val="-57"/>
          <w:sz w:val="28"/>
          <w:szCs w:val="28"/>
        </w:rPr>
        <w:t xml:space="preserve"> </w:t>
      </w:r>
      <w:r>
        <w:rPr>
          <w:sz w:val="28"/>
          <w:szCs w:val="28"/>
        </w:rPr>
        <w:t>frameworks, including TensorFlow, PyTorch, Pandas, and more, making it versatile for data</w:t>
      </w:r>
      <w:r>
        <w:rPr>
          <w:spacing w:val="1"/>
          <w:sz w:val="28"/>
          <w:szCs w:val="28"/>
        </w:rPr>
        <w:t xml:space="preserve"> </w:t>
      </w:r>
      <w:r>
        <w:rPr>
          <w:sz w:val="28"/>
          <w:szCs w:val="28"/>
        </w:rPr>
        <w:t>science, machine learning, and research projects. Its collaborative features facilitate real-time</w:t>
      </w:r>
      <w:r>
        <w:rPr>
          <w:spacing w:val="-57"/>
          <w:sz w:val="28"/>
          <w:szCs w:val="28"/>
        </w:rPr>
        <w:t xml:space="preserve"> </w:t>
      </w:r>
      <w:r>
        <w:rPr>
          <w:sz w:val="28"/>
          <w:szCs w:val="28"/>
        </w:rPr>
        <w:t>collaboration among multiple users on coding projects, fostering teamwork and knowledge</w:t>
      </w:r>
      <w:r>
        <w:rPr>
          <w:spacing w:val="1"/>
          <w:sz w:val="28"/>
          <w:szCs w:val="28"/>
        </w:rPr>
        <w:t xml:space="preserve"> </w:t>
      </w:r>
      <w:r>
        <w:rPr>
          <w:sz w:val="28"/>
          <w:szCs w:val="28"/>
        </w:rPr>
        <w:t>sharing.</w:t>
      </w:r>
      <w:r>
        <w:rPr>
          <w:spacing w:val="-8"/>
          <w:sz w:val="28"/>
          <w:szCs w:val="28"/>
        </w:rPr>
        <w:t xml:space="preserve"> </w:t>
      </w:r>
      <w:r>
        <w:rPr>
          <w:sz w:val="28"/>
          <w:szCs w:val="28"/>
        </w:rPr>
        <w:t>The</w:t>
      </w:r>
      <w:r>
        <w:rPr>
          <w:spacing w:val="-3"/>
          <w:sz w:val="28"/>
          <w:szCs w:val="28"/>
        </w:rPr>
        <w:t xml:space="preserve"> </w:t>
      </w:r>
      <w:r>
        <w:rPr>
          <w:sz w:val="28"/>
          <w:szCs w:val="28"/>
        </w:rPr>
        <w:t>platform's</w:t>
      </w:r>
      <w:r>
        <w:rPr>
          <w:spacing w:val="-2"/>
          <w:sz w:val="28"/>
          <w:szCs w:val="28"/>
        </w:rPr>
        <w:t xml:space="preserve"> </w:t>
      </w:r>
      <w:r>
        <w:rPr>
          <w:sz w:val="28"/>
          <w:szCs w:val="28"/>
        </w:rPr>
        <w:t>accessibility,</w:t>
      </w:r>
      <w:r>
        <w:rPr>
          <w:spacing w:val="-2"/>
          <w:sz w:val="28"/>
          <w:szCs w:val="28"/>
        </w:rPr>
        <w:t xml:space="preserve"> </w:t>
      </w:r>
      <w:r>
        <w:rPr>
          <w:sz w:val="28"/>
          <w:szCs w:val="28"/>
        </w:rPr>
        <w:t>coupled</w:t>
      </w:r>
      <w:r>
        <w:rPr>
          <w:spacing w:val="-2"/>
          <w:sz w:val="28"/>
          <w:szCs w:val="28"/>
        </w:rPr>
        <w:t xml:space="preserve"> </w:t>
      </w:r>
      <w:r>
        <w:rPr>
          <w:sz w:val="28"/>
          <w:szCs w:val="28"/>
        </w:rPr>
        <w:t>with</w:t>
      </w:r>
      <w:r>
        <w:rPr>
          <w:spacing w:val="-2"/>
          <w:sz w:val="28"/>
          <w:szCs w:val="28"/>
        </w:rPr>
        <w:t xml:space="preserve"> </w:t>
      </w:r>
      <w:r>
        <w:rPr>
          <w:sz w:val="28"/>
          <w:szCs w:val="28"/>
        </w:rPr>
        <w:t>its</w:t>
      </w:r>
      <w:r>
        <w:rPr>
          <w:spacing w:val="-3"/>
          <w:sz w:val="28"/>
          <w:szCs w:val="28"/>
        </w:rPr>
        <w:t xml:space="preserve"> </w:t>
      </w:r>
      <w:r>
        <w:rPr>
          <w:sz w:val="28"/>
          <w:szCs w:val="28"/>
        </w:rPr>
        <w:t>powerful</w:t>
      </w:r>
      <w:r>
        <w:rPr>
          <w:spacing w:val="-2"/>
          <w:sz w:val="28"/>
          <w:szCs w:val="28"/>
        </w:rPr>
        <w:t xml:space="preserve"> </w:t>
      </w:r>
      <w:r>
        <w:rPr>
          <w:sz w:val="28"/>
          <w:szCs w:val="28"/>
        </w:rPr>
        <w:t>computing</w:t>
      </w:r>
      <w:r>
        <w:rPr>
          <w:spacing w:val="-1"/>
          <w:sz w:val="28"/>
          <w:szCs w:val="28"/>
        </w:rPr>
        <w:t xml:space="preserve"> </w:t>
      </w:r>
      <w:r>
        <w:rPr>
          <w:sz w:val="28"/>
          <w:szCs w:val="28"/>
        </w:rPr>
        <w:t>resources and</w:t>
      </w:r>
      <w:r>
        <w:rPr>
          <w:rFonts w:hint="default"/>
          <w:sz w:val="28"/>
          <w:szCs w:val="28"/>
          <w:lang w:val="en-US"/>
        </w:rPr>
        <w:t xml:space="preserve"> </w:t>
      </w:r>
      <w:r>
        <w:rPr>
          <w:sz w:val="28"/>
          <w:szCs w:val="28"/>
        </w:rPr>
        <w:t>integration</w:t>
      </w:r>
      <w:r>
        <w:rPr>
          <w:spacing w:val="-2"/>
          <w:sz w:val="28"/>
          <w:szCs w:val="28"/>
        </w:rPr>
        <w:t xml:space="preserve"> </w:t>
      </w:r>
      <w:r>
        <w:rPr>
          <w:sz w:val="28"/>
          <w:szCs w:val="28"/>
        </w:rPr>
        <w:t>with</w:t>
      </w:r>
      <w:r>
        <w:rPr>
          <w:spacing w:val="-3"/>
          <w:sz w:val="28"/>
          <w:szCs w:val="28"/>
        </w:rPr>
        <w:t xml:space="preserve"> </w:t>
      </w:r>
      <w:r>
        <w:rPr>
          <w:sz w:val="28"/>
          <w:szCs w:val="28"/>
        </w:rPr>
        <w:t>Google's</w:t>
      </w:r>
      <w:r>
        <w:rPr>
          <w:spacing w:val="-3"/>
          <w:sz w:val="28"/>
          <w:szCs w:val="28"/>
        </w:rPr>
        <w:t xml:space="preserve"> </w:t>
      </w:r>
      <w:r>
        <w:rPr>
          <w:sz w:val="28"/>
          <w:szCs w:val="28"/>
        </w:rPr>
        <w:t>ecosystem,</w:t>
      </w:r>
      <w:r>
        <w:rPr>
          <w:spacing w:val="-2"/>
          <w:sz w:val="28"/>
          <w:szCs w:val="28"/>
        </w:rPr>
        <w:t xml:space="preserve"> </w:t>
      </w:r>
      <w:r>
        <w:rPr>
          <w:sz w:val="28"/>
          <w:szCs w:val="28"/>
        </w:rPr>
        <w:t>makes</w:t>
      </w:r>
      <w:r>
        <w:rPr>
          <w:spacing w:val="-3"/>
          <w:sz w:val="28"/>
          <w:szCs w:val="28"/>
        </w:rPr>
        <w:t xml:space="preserve"> </w:t>
      </w:r>
      <w:r>
        <w:rPr>
          <w:sz w:val="28"/>
          <w:szCs w:val="28"/>
        </w:rPr>
        <w:t>Google</w:t>
      </w:r>
      <w:r>
        <w:rPr>
          <w:spacing w:val="-2"/>
          <w:sz w:val="28"/>
          <w:szCs w:val="28"/>
        </w:rPr>
        <w:t xml:space="preserve"> </w:t>
      </w:r>
      <w:r>
        <w:rPr>
          <w:sz w:val="28"/>
          <w:szCs w:val="28"/>
        </w:rPr>
        <w:t>Colab</w:t>
      </w:r>
      <w:r>
        <w:rPr>
          <w:spacing w:val="-2"/>
          <w:sz w:val="28"/>
          <w:szCs w:val="28"/>
        </w:rPr>
        <w:t xml:space="preserve"> </w:t>
      </w:r>
      <w:r>
        <w:rPr>
          <w:sz w:val="28"/>
          <w:szCs w:val="28"/>
        </w:rPr>
        <w:t>a</w:t>
      </w:r>
      <w:r>
        <w:rPr>
          <w:spacing w:val="-4"/>
          <w:sz w:val="28"/>
          <w:szCs w:val="28"/>
        </w:rPr>
        <w:t xml:space="preserve"> </w:t>
      </w:r>
      <w:r>
        <w:rPr>
          <w:sz w:val="28"/>
          <w:szCs w:val="28"/>
        </w:rPr>
        <w:t>popular</w:t>
      </w:r>
      <w:r>
        <w:rPr>
          <w:spacing w:val="-2"/>
          <w:sz w:val="28"/>
          <w:szCs w:val="28"/>
        </w:rPr>
        <w:t xml:space="preserve"> </w:t>
      </w:r>
      <w:r>
        <w:rPr>
          <w:sz w:val="28"/>
          <w:szCs w:val="28"/>
        </w:rPr>
        <w:t>choice</w:t>
      </w:r>
      <w:r>
        <w:rPr>
          <w:spacing w:val="-2"/>
          <w:sz w:val="28"/>
          <w:szCs w:val="28"/>
        </w:rPr>
        <w:t xml:space="preserve"> </w:t>
      </w:r>
      <w:r>
        <w:rPr>
          <w:sz w:val="28"/>
          <w:szCs w:val="28"/>
        </w:rPr>
        <w:t>for</w:t>
      </w:r>
      <w:r>
        <w:rPr>
          <w:spacing w:val="-4"/>
          <w:sz w:val="28"/>
          <w:szCs w:val="28"/>
        </w:rPr>
        <w:t xml:space="preserve"> </w:t>
      </w:r>
      <w:r>
        <w:rPr>
          <w:sz w:val="28"/>
          <w:szCs w:val="28"/>
        </w:rPr>
        <w:t>individuals</w:t>
      </w:r>
      <w:r>
        <w:rPr>
          <w:spacing w:val="-2"/>
          <w:sz w:val="28"/>
          <w:szCs w:val="28"/>
        </w:rPr>
        <w:t xml:space="preserve"> </w:t>
      </w:r>
      <w:r>
        <w:rPr>
          <w:sz w:val="28"/>
          <w:szCs w:val="28"/>
        </w:rPr>
        <w:t>and</w:t>
      </w:r>
      <w:r>
        <w:rPr>
          <w:spacing w:val="-57"/>
          <w:sz w:val="28"/>
          <w:szCs w:val="28"/>
        </w:rPr>
        <w:t xml:space="preserve"> </w:t>
      </w:r>
      <w:r>
        <w:rPr>
          <w:sz w:val="28"/>
          <w:szCs w:val="28"/>
        </w:rPr>
        <w:t>teams</w:t>
      </w:r>
      <w:r>
        <w:rPr>
          <w:spacing w:val="-1"/>
          <w:sz w:val="28"/>
          <w:szCs w:val="28"/>
        </w:rPr>
        <w:t xml:space="preserve"> </w:t>
      </w:r>
      <w:r>
        <w:rPr>
          <w:sz w:val="28"/>
          <w:szCs w:val="28"/>
        </w:rPr>
        <w:t>seeking a convenient, cloud-based</w:t>
      </w:r>
      <w:r>
        <w:rPr>
          <w:spacing w:val="-1"/>
          <w:sz w:val="28"/>
          <w:szCs w:val="28"/>
        </w:rPr>
        <w:t xml:space="preserve"> </w:t>
      </w:r>
      <w:r>
        <w:rPr>
          <w:sz w:val="28"/>
          <w:szCs w:val="28"/>
        </w:rPr>
        <w:t>environment for</w:t>
      </w:r>
      <w:r>
        <w:rPr>
          <w:spacing w:val="-2"/>
          <w:sz w:val="28"/>
          <w:szCs w:val="28"/>
        </w:rPr>
        <w:t xml:space="preserve"> </w:t>
      </w:r>
      <w:r>
        <w:rPr>
          <w:sz w:val="28"/>
          <w:szCs w:val="28"/>
        </w:rPr>
        <w:t>Python programming and</w:t>
      </w:r>
      <w:r>
        <w:rPr>
          <w:spacing w:val="-1"/>
          <w:sz w:val="28"/>
          <w:szCs w:val="28"/>
        </w:rPr>
        <w:t xml:space="preserve"> </w:t>
      </w:r>
      <w:r>
        <w:rPr>
          <w:sz w:val="28"/>
          <w:szCs w:val="28"/>
        </w:rPr>
        <w:t>data</w:t>
      </w:r>
      <w:r>
        <w:rPr>
          <w:rFonts w:hint="default"/>
          <w:sz w:val="28"/>
          <w:szCs w:val="28"/>
          <w:lang w:val="en-US"/>
        </w:rPr>
        <w:t xml:space="preserve"> </w:t>
      </w:r>
      <w:r>
        <w:rPr>
          <w:sz w:val="28"/>
          <w:szCs w:val="28"/>
        </w:rPr>
        <w:t>analysis</w:t>
      </w:r>
      <w:r>
        <w:rPr>
          <w:spacing w:val="-2"/>
          <w:sz w:val="28"/>
          <w:szCs w:val="28"/>
        </w:rPr>
        <w:t xml:space="preserve"> </w:t>
      </w:r>
      <w:r>
        <w:rPr>
          <w:sz w:val="28"/>
          <w:szCs w:val="28"/>
        </w:rPr>
        <w:t>tasks.</w:t>
      </w:r>
    </w:p>
    <w:p w14:paraId="355D0CE3">
      <w:pPr>
        <w:spacing w:after="0"/>
        <w:jc w:val="both"/>
        <w:rPr>
          <w:sz w:val="28"/>
          <w:szCs w:val="28"/>
        </w:rPr>
        <w:sectPr>
          <w:footerReference r:id="rId11" w:type="default"/>
          <w:pgSz w:w="11910" w:h="16840"/>
          <w:pgMar w:top="1320" w:right="600" w:bottom="1200" w:left="1680" w:header="0" w:footer="1000" w:gutter="0"/>
          <w:pgNumType w:fmt="decimal"/>
          <w:cols w:space="720" w:num="1"/>
        </w:sectPr>
      </w:pPr>
    </w:p>
    <w:p w14:paraId="258C61C0">
      <w:pPr>
        <w:pStyle w:val="3"/>
        <w:numPr>
          <w:ilvl w:val="1"/>
          <w:numId w:val="11"/>
        </w:numPr>
        <w:tabs>
          <w:tab w:val="left" w:pos="607"/>
        </w:tabs>
        <w:spacing w:before="79" w:after="0" w:line="240" w:lineRule="auto"/>
        <w:ind w:left="606" w:right="0" w:hanging="302"/>
        <w:jc w:val="both"/>
        <w:rPr>
          <w:sz w:val="28"/>
          <w:szCs w:val="28"/>
        </w:rPr>
      </w:pPr>
      <w:r>
        <w:rPr>
          <w:sz w:val="28"/>
          <w:szCs w:val="28"/>
        </w:rPr>
        <w:t>:</w:t>
      </w:r>
      <w:r>
        <w:rPr>
          <w:spacing w:val="-4"/>
          <w:sz w:val="28"/>
          <w:szCs w:val="28"/>
        </w:rPr>
        <w:t xml:space="preserve"> </w:t>
      </w:r>
      <w:r>
        <w:rPr>
          <w:sz w:val="28"/>
          <w:szCs w:val="28"/>
        </w:rPr>
        <w:t>Hardware</w:t>
      </w:r>
      <w:r>
        <w:rPr>
          <w:spacing w:val="-5"/>
          <w:sz w:val="28"/>
          <w:szCs w:val="28"/>
        </w:rPr>
        <w:t xml:space="preserve"> </w:t>
      </w:r>
      <w:r>
        <w:rPr>
          <w:sz w:val="28"/>
          <w:szCs w:val="28"/>
        </w:rPr>
        <w:t>Used</w:t>
      </w:r>
    </w:p>
    <w:p w14:paraId="2CF261DD">
      <w:pPr>
        <w:pStyle w:val="7"/>
        <w:spacing w:before="10"/>
        <w:jc w:val="both"/>
        <w:rPr>
          <w:b/>
          <w:sz w:val="28"/>
          <w:szCs w:val="28"/>
        </w:rPr>
      </w:pPr>
    </w:p>
    <w:p w14:paraId="4848EB34">
      <w:pPr>
        <w:pStyle w:val="16"/>
        <w:numPr>
          <w:ilvl w:val="2"/>
          <w:numId w:val="11"/>
        </w:numPr>
        <w:tabs>
          <w:tab w:val="left" w:pos="787"/>
        </w:tabs>
        <w:spacing w:before="0" w:after="0" w:line="240" w:lineRule="auto"/>
        <w:ind w:left="786" w:right="0" w:hanging="482"/>
        <w:jc w:val="both"/>
        <w:rPr>
          <w:b/>
          <w:sz w:val="28"/>
          <w:szCs w:val="28"/>
        </w:rPr>
      </w:pPr>
      <w:r>
        <w:rPr>
          <w:b/>
          <w:spacing w:val="-2"/>
          <w:sz w:val="28"/>
          <w:szCs w:val="28"/>
        </w:rPr>
        <w:t>:</w:t>
      </w:r>
      <w:r>
        <w:rPr>
          <w:b/>
          <w:spacing w:val="-16"/>
          <w:sz w:val="28"/>
          <w:szCs w:val="28"/>
        </w:rPr>
        <w:t xml:space="preserve"> </w:t>
      </w:r>
      <w:r>
        <w:rPr>
          <w:b/>
          <w:spacing w:val="-1"/>
          <w:sz w:val="28"/>
          <w:szCs w:val="28"/>
        </w:rPr>
        <w:t>ASUS</w:t>
      </w:r>
      <w:r>
        <w:rPr>
          <w:b/>
          <w:sz w:val="28"/>
          <w:szCs w:val="28"/>
        </w:rPr>
        <w:t xml:space="preserve"> </w:t>
      </w:r>
      <w:r>
        <w:rPr>
          <w:b/>
          <w:spacing w:val="-1"/>
          <w:sz w:val="28"/>
          <w:szCs w:val="28"/>
        </w:rPr>
        <w:t>Gen11</w:t>
      </w:r>
      <w:r>
        <w:rPr>
          <w:b/>
          <w:sz w:val="28"/>
          <w:szCs w:val="28"/>
        </w:rPr>
        <w:t xml:space="preserve"> </w:t>
      </w:r>
      <w:r>
        <w:rPr>
          <w:b/>
          <w:spacing w:val="-1"/>
          <w:sz w:val="28"/>
          <w:szCs w:val="28"/>
        </w:rPr>
        <w:t>Laptop</w:t>
      </w:r>
    </w:p>
    <w:p w14:paraId="6000EC06">
      <w:pPr>
        <w:pStyle w:val="7"/>
        <w:spacing w:before="10"/>
        <w:jc w:val="both"/>
        <w:rPr>
          <w:b/>
          <w:sz w:val="28"/>
          <w:szCs w:val="28"/>
        </w:rPr>
      </w:pPr>
    </w:p>
    <w:p w14:paraId="458526BD">
      <w:pPr>
        <w:pStyle w:val="7"/>
        <w:spacing w:before="1" w:line="360" w:lineRule="auto"/>
        <w:ind w:left="305" w:right="490"/>
        <w:jc w:val="both"/>
        <w:rPr>
          <w:sz w:val="28"/>
          <w:szCs w:val="28"/>
        </w:rPr>
      </w:pPr>
      <w:r>
        <w:rPr>
          <w:spacing w:val="-1"/>
          <w:sz w:val="28"/>
          <w:szCs w:val="28"/>
        </w:rPr>
        <w:t xml:space="preserve">The ASUS Gen11 laptop is a computing </w:t>
      </w:r>
      <w:r>
        <w:rPr>
          <w:sz w:val="28"/>
          <w:szCs w:val="28"/>
        </w:rPr>
        <w:t>device produced by ASUS, a renowned technology</w:t>
      </w:r>
      <w:r>
        <w:rPr>
          <w:spacing w:val="-57"/>
          <w:sz w:val="28"/>
          <w:szCs w:val="28"/>
        </w:rPr>
        <w:t xml:space="preserve"> </w:t>
      </w:r>
      <w:r>
        <w:rPr>
          <w:spacing w:val="-1"/>
          <w:sz w:val="28"/>
          <w:szCs w:val="28"/>
        </w:rPr>
        <w:t>company.</w:t>
      </w:r>
      <w:r>
        <w:rPr>
          <w:spacing w:val="-15"/>
          <w:sz w:val="28"/>
          <w:szCs w:val="28"/>
        </w:rPr>
        <w:t xml:space="preserve"> </w:t>
      </w:r>
      <w:r>
        <w:rPr>
          <w:spacing w:val="-1"/>
          <w:sz w:val="28"/>
          <w:szCs w:val="28"/>
        </w:rPr>
        <w:t>As part</w:t>
      </w:r>
      <w:r>
        <w:rPr>
          <w:sz w:val="28"/>
          <w:szCs w:val="28"/>
        </w:rPr>
        <w:t xml:space="preserve"> </w:t>
      </w:r>
      <w:r>
        <w:rPr>
          <w:spacing w:val="-1"/>
          <w:sz w:val="28"/>
          <w:szCs w:val="28"/>
        </w:rPr>
        <w:t>of</w:t>
      </w:r>
      <w:r>
        <w:rPr>
          <w:sz w:val="28"/>
          <w:szCs w:val="28"/>
        </w:rPr>
        <w:t xml:space="preserve"> </w:t>
      </w:r>
      <w:r>
        <w:rPr>
          <w:spacing w:val="-1"/>
          <w:sz w:val="28"/>
          <w:szCs w:val="28"/>
        </w:rPr>
        <w:t>the</w:t>
      </w:r>
      <w:r>
        <w:rPr>
          <w:spacing w:val="-14"/>
          <w:sz w:val="28"/>
          <w:szCs w:val="28"/>
        </w:rPr>
        <w:t xml:space="preserve"> </w:t>
      </w:r>
      <w:r>
        <w:rPr>
          <w:spacing w:val="-1"/>
          <w:sz w:val="28"/>
          <w:szCs w:val="28"/>
        </w:rPr>
        <w:t>ASUS</w:t>
      </w:r>
      <w:r>
        <w:rPr>
          <w:spacing w:val="1"/>
          <w:sz w:val="28"/>
          <w:szCs w:val="28"/>
        </w:rPr>
        <w:t xml:space="preserve"> </w:t>
      </w:r>
      <w:r>
        <w:rPr>
          <w:spacing w:val="-1"/>
          <w:sz w:val="28"/>
          <w:szCs w:val="28"/>
        </w:rPr>
        <w:t>brand,</w:t>
      </w:r>
      <w:r>
        <w:rPr>
          <w:sz w:val="28"/>
          <w:szCs w:val="28"/>
        </w:rPr>
        <w:t xml:space="preserve"> </w:t>
      </w:r>
      <w:r>
        <w:rPr>
          <w:spacing w:val="-1"/>
          <w:sz w:val="28"/>
          <w:szCs w:val="28"/>
        </w:rPr>
        <w:t>Gen11</w:t>
      </w:r>
      <w:r>
        <w:rPr>
          <w:sz w:val="28"/>
          <w:szCs w:val="28"/>
        </w:rPr>
        <w:t xml:space="preserve"> </w:t>
      </w:r>
      <w:r>
        <w:rPr>
          <w:spacing w:val="-1"/>
          <w:sz w:val="28"/>
          <w:szCs w:val="28"/>
        </w:rPr>
        <w:t>laptops</w:t>
      </w:r>
      <w:r>
        <w:rPr>
          <w:sz w:val="28"/>
          <w:szCs w:val="28"/>
        </w:rPr>
        <w:t xml:space="preserve"> represent a</w:t>
      </w:r>
      <w:r>
        <w:rPr>
          <w:spacing w:val="1"/>
          <w:sz w:val="28"/>
          <w:szCs w:val="28"/>
        </w:rPr>
        <w:t xml:space="preserve"> </w:t>
      </w:r>
      <w:r>
        <w:rPr>
          <w:sz w:val="28"/>
          <w:szCs w:val="28"/>
        </w:rPr>
        <w:t>line of</w:t>
      </w:r>
      <w:r>
        <w:rPr>
          <w:spacing w:val="-2"/>
          <w:sz w:val="28"/>
          <w:szCs w:val="28"/>
        </w:rPr>
        <w:t xml:space="preserve"> </w:t>
      </w:r>
      <w:r>
        <w:rPr>
          <w:sz w:val="28"/>
          <w:szCs w:val="28"/>
        </w:rPr>
        <w:t>modern laptops that</w:t>
      </w:r>
    </w:p>
    <w:p w14:paraId="7E3FD966">
      <w:pPr>
        <w:pStyle w:val="7"/>
        <w:spacing w:line="360" w:lineRule="auto"/>
        <w:ind w:left="305" w:right="221"/>
        <w:jc w:val="both"/>
        <w:rPr>
          <w:sz w:val="28"/>
          <w:szCs w:val="28"/>
        </w:rPr>
      </w:pPr>
      <w:r>
        <w:rPr>
          <w:sz w:val="28"/>
          <w:szCs w:val="28"/>
        </w:rPr>
        <w:t>incorporate the latest technology and hardware specifications. These laptops typically feature</w:t>
      </w:r>
      <w:r>
        <w:rPr>
          <w:spacing w:val="1"/>
          <w:sz w:val="28"/>
          <w:szCs w:val="28"/>
        </w:rPr>
        <w:t xml:space="preserve"> </w:t>
      </w:r>
      <w:r>
        <w:rPr>
          <w:sz w:val="28"/>
          <w:szCs w:val="28"/>
        </w:rPr>
        <w:t>Intel's 11th-generation processors, offering improved performance and efficiency for various</w:t>
      </w:r>
      <w:r>
        <w:rPr>
          <w:spacing w:val="1"/>
          <w:sz w:val="28"/>
          <w:szCs w:val="28"/>
        </w:rPr>
        <w:t xml:space="preserve"> </w:t>
      </w:r>
      <w:r>
        <w:rPr>
          <w:spacing w:val="-1"/>
          <w:sz w:val="28"/>
          <w:szCs w:val="28"/>
        </w:rPr>
        <w:t xml:space="preserve">computing tasks. ASUS Gen11 laptops often include </w:t>
      </w:r>
      <w:r>
        <w:rPr>
          <w:sz w:val="28"/>
          <w:szCs w:val="28"/>
        </w:rPr>
        <w:t>features such as high-resolution displays,</w:t>
      </w:r>
      <w:r>
        <w:rPr>
          <w:spacing w:val="-57"/>
          <w:sz w:val="28"/>
          <w:szCs w:val="28"/>
        </w:rPr>
        <w:t xml:space="preserve"> </w:t>
      </w:r>
      <w:r>
        <w:rPr>
          <w:sz w:val="28"/>
          <w:szCs w:val="28"/>
        </w:rPr>
        <w:t>powerful processors, ample RAM and storage, sleek designs, and a range of connectivity</w:t>
      </w:r>
      <w:r>
        <w:rPr>
          <w:spacing w:val="1"/>
          <w:sz w:val="28"/>
          <w:szCs w:val="28"/>
        </w:rPr>
        <w:t xml:space="preserve"> </w:t>
      </w:r>
      <w:r>
        <w:rPr>
          <w:sz w:val="28"/>
          <w:szCs w:val="28"/>
        </w:rPr>
        <w:t>options. They cater to different user needs, including productivity, gaming, content creation,</w:t>
      </w:r>
      <w:r>
        <w:rPr>
          <w:spacing w:val="1"/>
          <w:sz w:val="28"/>
          <w:szCs w:val="28"/>
        </w:rPr>
        <w:t xml:space="preserve"> </w:t>
      </w:r>
      <w:r>
        <w:rPr>
          <w:sz w:val="28"/>
          <w:szCs w:val="28"/>
        </w:rPr>
        <w:t>and</w:t>
      </w:r>
      <w:r>
        <w:rPr>
          <w:spacing w:val="-3"/>
          <w:sz w:val="28"/>
          <w:szCs w:val="28"/>
        </w:rPr>
        <w:t xml:space="preserve"> </w:t>
      </w:r>
      <w:r>
        <w:rPr>
          <w:sz w:val="28"/>
          <w:szCs w:val="28"/>
        </w:rPr>
        <w:t>everyday</w:t>
      </w:r>
      <w:r>
        <w:rPr>
          <w:spacing w:val="-3"/>
          <w:sz w:val="28"/>
          <w:szCs w:val="28"/>
        </w:rPr>
        <w:t xml:space="preserve"> </w:t>
      </w:r>
      <w:r>
        <w:rPr>
          <w:sz w:val="28"/>
          <w:szCs w:val="28"/>
        </w:rPr>
        <w:t>use,</w:t>
      </w:r>
      <w:r>
        <w:rPr>
          <w:spacing w:val="-2"/>
          <w:sz w:val="28"/>
          <w:szCs w:val="28"/>
        </w:rPr>
        <w:t xml:space="preserve"> </w:t>
      </w:r>
      <w:r>
        <w:rPr>
          <w:sz w:val="28"/>
          <w:szCs w:val="28"/>
        </w:rPr>
        <w:t>providing</w:t>
      </w:r>
      <w:r>
        <w:rPr>
          <w:spacing w:val="-3"/>
          <w:sz w:val="28"/>
          <w:szCs w:val="28"/>
        </w:rPr>
        <w:t xml:space="preserve"> </w:t>
      </w:r>
      <w:r>
        <w:rPr>
          <w:sz w:val="28"/>
          <w:szCs w:val="28"/>
        </w:rPr>
        <w:t>a</w:t>
      </w:r>
      <w:r>
        <w:rPr>
          <w:spacing w:val="-3"/>
          <w:sz w:val="28"/>
          <w:szCs w:val="28"/>
        </w:rPr>
        <w:t xml:space="preserve"> </w:t>
      </w:r>
      <w:r>
        <w:rPr>
          <w:sz w:val="28"/>
          <w:szCs w:val="28"/>
        </w:rPr>
        <w:t>balance</w:t>
      </w:r>
      <w:r>
        <w:rPr>
          <w:spacing w:val="-4"/>
          <w:sz w:val="28"/>
          <w:szCs w:val="28"/>
        </w:rPr>
        <w:t xml:space="preserve"> </w:t>
      </w:r>
      <w:r>
        <w:rPr>
          <w:sz w:val="28"/>
          <w:szCs w:val="28"/>
        </w:rPr>
        <w:t>between</w:t>
      </w:r>
      <w:r>
        <w:rPr>
          <w:spacing w:val="-3"/>
          <w:sz w:val="28"/>
          <w:szCs w:val="28"/>
        </w:rPr>
        <w:t xml:space="preserve"> </w:t>
      </w:r>
      <w:r>
        <w:rPr>
          <w:sz w:val="28"/>
          <w:szCs w:val="28"/>
        </w:rPr>
        <w:t>performance,</w:t>
      </w:r>
      <w:r>
        <w:rPr>
          <w:spacing w:val="-2"/>
          <w:sz w:val="28"/>
          <w:szCs w:val="28"/>
        </w:rPr>
        <w:t xml:space="preserve"> </w:t>
      </w:r>
      <w:r>
        <w:rPr>
          <w:sz w:val="28"/>
          <w:szCs w:val="28"/>
        </w:rPr>
        <w:t>portability,</w:t>
      </w:r>
      <w:r>
        <w:rPr>
          <w:spacing w:val="-3"/>
          <w:sz w:val="28"/>
          <w:szCs w:val="28"/>
        </w:rPr>
        <w:t xml:space="preserve"> </w:t>
      </w:r>
      <w:r>
        <w:rPr>
          <w:sz w:val="28"/>
          <w:szCs w:val="28"/>
        </w:rPr>
        <w:t>and</w:t>
      </w:r>
      <w:r>
        <w:rPr>
          <w:spacing w:val="-2"/>
          <w:sz w:val="28"/>
          <w:szCs w:val="28"/>
        </w:rPr>
        <w:t xml:space="preserve"> </w:t>
      </w:r>
      <w:r>
        <w:rPr>
          <w:sz w:val="28"/>
          <w:szCs w:val="28"/>
        </w:rPr>
        <w:t>functionality.</w:t>
      </w:r>
    </w:p>
    <w:p w14:paraId="2B35AB3B">
      <w:pPr>
        <w:pStyle w:val="7"/>
        <w:spacing w:before="9"/>
        <w:jc w:val="both"/>
        <w:rPr>
          <w:sz w:val="28"/>
          <w:szCs w:val="28"/>
        </w:rPr>
      </w:pPr>
    </w:p>
    <w:p w14:paraId="65F6A90B">
      <w:pPr>
        <w:pStyle w:val="3"/>
        <w:numPr>
          <w:ilvl w:val="2"/>
          <w:numId w:val="11"/>
        </w:numPr>
        <w:tabs>
          <w:tab w:val="left" w:pos="787"/>
        </w:tabs>
        <w:spacing w:before="0" w:after="0" w:line="240" w:lineRule="auto"/>
        <w:ind w:left="786" w:right="0" w:hanging="482"/>
        <w:jc w:val="both"/>
        <w:rPr>
          <w:b/>
          <w:sz w:val="28"/>
          <w:szCs w:val="28"/>
        </w:rPr>
      </w:pPr>
      <w:r>
        <w:rPr>
          <w:sz w:val="28"/>
          <w:szCs w:val="28"/>
        </w:rPr>
        <w:t>:</w:t>
      </w:r>
      <w:r>
        <w:rPr>
          <w:spacing w:val="-5"/>
          <w:sz w:val="28"/>
          <w:szCs w:val="28"/>
        </w:rPr>
        <w:t xml:space="preserve"> </w:t>
      </w:r>
      <w:r>
        <w:rPr>
          <w:sz w:val="28"/>
          <w:szCs w:val="28"/>
        </w:rPr>
        <w:t>Central</w:t>
      </w:r>
      <w:r>
        <w:rPr>
          <w:spacing w:val="-4"/>
          <w:sz w:val="28"/>
          <w:szCs w:val="28"/>
        </w:rPr>
        <w:t xml:space="preserve"> </w:t>
      </w:r>
      <w:r>
        <w:rPr>
          <w:sz w:val="28"/>
          <w:szCs w:val="28"/>
        </w:rPr>
        <w:t>Processing</w:t>
      </w:r>
      <w:r>
        <w:rPr>
          <w:spacing w:val="-3"/>
          <w:sz w:val="28"/>
          <w:szCs w:val="28"/>
        </w:rPr>
        <w:t xml:space="preserve"> </w:t>
      </w:r>
      <w:r>
        <w:rPr>
          <w:sz w:val="28"/>
          <w:szCs w:val="28"/>
        </w:rPr>
        <w:t>Units</w:t>
      </w:r>
      <w:r>
        <w:rPr>
          <w:spacing w:val="-4"/>
          <w:sz w:val="28"/>
          <w:szCs w:val="28"/>
        </w:rPr>
        <w:t xml:space="preserve"> </w:t>
      </w:r>
      <w:r>
        <w:rPr>
          <w:sz w:val="28"/>
          <w:szCs w:val="28"/>
        </w:rPr>
        <w:t>(CPUs)</w:t>
      </w:r>
    </w:p>
    <w:p w14:paraId="7D936729">
      <w:pPr>
        <w:pStyle w:val="7"/>
        <w:spacing w:line="360" w:lineRule="auto"/>
        <w:ind w:left="305" w:right="129"/>
        <w:jc w:val="both"/>
        <w:rPr>
          <w:sz w:val="28"/>
          <w:szCs w:val="28"/>
        </w:rPr>
      </w:pPr>
      <w:r>
        <w:rPr>
          <w:sz w:val="28"/>
          <w:szCs w:val="28"/>
        </w:rPr>
        <w:t>High-performance</w:t>
      </w:r>
      <w:r>
        <w:rPr>
          <w:spacing w:val="1"/>
          <w:sz w:val="28"/>
          <w:szCs w:val="28"/>
        </w:rPr>
        <w:t xml:space="preserve"> </w:t>
      </w:r>
      <w:r>
        <w:rPr>
          <w:sz w:val="28"/>
          <w:szCs w:val="28"/>
        </w:rPr>
        <w:t>Central</w:t>
      </w:r>
      <w:r>
        <w:rPr>
          <w:spacing w:val="1"/>
          <w:sz w:val="28"/>
          <w:szCs w:val="28"/>
        </w:rPr>
        <w:t xml:space="preserve"> </w:t>
      </w:r>
      <w:r>
        <w:rPr>
          <w:sz w:val="28"/>
          <w:szCs w:val="28"/>
        </w:rPr>
        <w:t>Processing</w:t>
      </w:r>
      <w:r>
        <w:rPr>
          <w:spacing w:val="2"/>
          <w:sz w:val="28"/>
          <w:szCs w:val="28"/>
        </w:rPr>
        <w:t xml:space="preserve"> </w:t>
      </w:r>
      <w:r>
        <w:rPr>
          <w:sz w:val="28"/>
          <w:szCs w:val="28"/>
        </w:rPr>
        <w:t>Units</w:t>
      </w:r>
      <w:r>
        <w:rPr>
          <w:spacing w:val="2"/>
          <w:sz w:val="28"/>
          <w:szCs w:val="28"/>
        </w:rPr>
        <w:t xml:space="preserve"> </w:t>
      </w:r>
      <w:r>
        <w:rPr>
          <w:sz w:val="28"/>
          <w:szCs w:val="28"/>
        </w:rPr>
        <w:t>(CPUs)</w:t>
      </w:r>
      <w:r>
        <w:rPr>
          <w:spacing w:val="1"/>
          <w:sz w:val="28"/>
          <w:szCs w:val="28"/>
        </w:rPr>
        <w:t xml:space="preserve"> </w:t>
      </w:r>
      <w:r>
        <w:rPr>
          <w:sz w:val="28"/>
          <w:szCs w:val="28"/>
        </w:rPr>
        <w:t>equipped</w:t>
      </w:r>
      <w:r>
        <w:rPr>
          <w:spacing w:val="2"/>
          <w:sz w:val="28"/>
          <w:szCs w:val="28"/>
        </w:rPr>
        <w:t xml:space="preserve"> </w:t>
      </w:r>
      <w:r>
        <w:rPr>
          <w:sz w:val="28"/>
          <w:szCs w:val="28"/>
        </w:rPr>
        <w:t>with</w:t>
      </w:r>
      <w:r>
        <w:rPr>
          <w:spacing w:val="2"/>
          <w:sz w:val="28"/>
          <w:szCs w:val="28"/>
        </w:rPr>
        <w:t xml:space="preserve"> </w:t>
      </w:r>
      <w:r>
        <w:rPr>
          <w:sz w:val="28"/>
          <w:szCs w:val="28"/>
        </w:rPr>
        <w:t>multi-core architectures</w:t>
      </w:r>
      <w:r>
        <w:rPr>
          <w:spacing w:val="1"/>
          <w:sz w:val="28"/>
          <w:szCs w:val="28"/>
        </w:rPr>
        <w:t xml:space="preserve"> </w:t>
      </w:r>
      <w:r>
        <w:rPr>
          <w:sz w:val="28"/>
          <w:szCs w:val="28"/>
        </w:rPr>
        <w:t>play a pivotal role in deep learning model training tasks. CPUs handle intricate calculations and</w:t>
      </w:r>
      <w:r>
        <w:rPr>
          <w:spacing w:val="-57"/>
          <w:sz w:val="28"/>
          <w:szCs w:val="28"/>
        </w:rPr>
        <w:t xml:space="preserve"> </w:t>
      </w:r>
      <w:r>
        <w:rPr>
          <w:sz w:val="28"/>
          <w:szCs w:val="28"/>
        </w:rPr>
        <w:t>iterative processes inherent in optimization algorithms. Their processing power and ability to</w:t>
      </w:r>
      <w:r>
        <w:rPr>
          <w:spacing w:val="1"/>
          <w:sz w:val="28"/>
          <w:szCs w:val="28"/>
        </w:rPr>
        <w:t xml:space="preserve"> </w:t>
      </w:r>
      <w:r>
        <w:rPr>
          <w:sz w:val="28"/>
          <w:szCs w:val="28"/>
        </w:rPr>
        <w:t>execute complex instructions efficiently aid in tasks such as model training preprocessing and</w:t>
      </w:r>
      <w:r>
        <w:rPr>
          <w:spacing w:val="1"/>
          <w:sz w:val="28"/>
          <w:szCs w:val="28"/>
        </w:rPr>
        <w:t xml:space="preserve"> </w:t>
      </w:r>
      <w:r>
        <w:rPr>
          <w:sz w:val="28"/>
          <w:szCs w:val="28"/>
        </w:rPr>
        <w:t>back-testing strategies. While CPUs may not match the parallel processing capabilities of</w:t>
      </w:r>
      <w:r>
        <w:rPr>
          <w:spacing w:val="1"/>
          <w:sz w:val="28"/>
          <w:szCs w:val="28"/>
        </w:rPr>
        <w:t xml:space="preserve"> </w:t>
      </w:r>
      <w:r>
        <w:rPr>
          <w:sz w:val="28"/>
          <w:szCs w:val="28"/>
        </w:rPr>
        <w:t>GPUs,</w:t>
      </w:r>
      <w:r>
        <w:rPr>
          <w:spacing w:val="-2"/>
          <w:sz w:val="28"/>
          <w:szCs w:val="28"/>
        </w:rPr>
        <w:t xml:space="preserve"> </w:t>
      </w:r>
      <w:r>
        <w:rPr>
          <w:sz w:val="28"/>
          <w:szCs w:val="28"/>
        </w:rPr>
        <w:t>they remain essential for training models.</w:t>
      </w:r>
    </w:p>
    <w:p w14:paraId="0BFA2BA0">
      <w:pPr>
        <w:pStyle w:val="7"/>
        <w:jc w:val="both"/>
        <w:rPr>
          <w:sz w:val="28"/>
          <w:szCs w:val="28"/>
        </w:rPr>
      </w:pPr>
    </w:p>
    <w:p w14:paraId="46062F34">
      <w:pPr>
        <w:pStyle w:val="7"/>
        <w:spacing w:before="11"/>
        <w:jc w:val="both"/>
        <w:rPr>
          <w:sz w:val="28"/>
          <w:szCs w:val="28"/>
        </w:rPr>
      </w:pPr>
    </w:p>
    <w:p w14:paraId="6216E45C">
      <w:pPr>
        <w:pStyle w:val="3"/>
        <w:numPr>
          <w:ilvl w:val="2"/>
          <w:numId w:val="11"/>
        </w:numPr>
        <w:tabs>
          <w:tab w:val="left" w:pos="787"/>
        </w:tabs>
        <w:spacing w:before="0" w:after="0" w:line="240" w:lineRule="auto"/>
        <w:ind w:left="786" w:right="0" w:hanging="482"/>
        <w:jc w:val="both"/>
        <w:rPr>
          <w:sz w:val="28"/>
          <w:szCs w:val="28"/>
        </w:rPr>
      </w:pPr>
      <w:r>
        <w:rPr>
          <w:sz w:val="28"/>
          <w:szCs w:val="28"/>
        </w:rPr>
        <w:t>:</w:t>
      </w:r>
      <w:r>
        <w:rPr>
          <w:spacing w:val="-1"/>
          <w:sz w:val="28"/>
          <w:szCs w:val="28"/>
        </w:rPr>
        <w:t xml:space="preserve"> </w:t>
      </w:r>
      <w:r>
        <w:rPr>
          <w:sz w:val="28"/>
          <w:szCs w:val="28"/>
        </w:rPr>
        <w:t>GPU</w:t>
      </w:r>
    </w:p>
    <w:p w14:paraId="14CF3C8C">
      <w:pPr>
        <w:pStyle w:val="7"/>
        <w:spacing w:before="10"/>
        <w:jc w:val="both"/>
        <w:rPr>
          <w:b/>
          <w:sz w:val="28"/>
          <w:szCs w:val="28"/>
        </w:rPr>
      </w:pPr>
    </w:p>
    <w:p w14:paraId="3E132C5A">
      <w:pPr>
        <w:pStyle w:val="7"/>
        <w:spacing w:line="360" w:lineRule="auto"/>
        <w:ind w:left="305" w:right="267"/>
        <w:jc w:val="both"/>
        <w:rPr>
          <w:sz w:val="28"/>
          <w:szCs w:val="28"/>
        </w:rPr>
      </w:pPr>
      <w:r>
        <w:rPr>
          <w:sz w:val="28"/>
          <w:szCs w:val="28"/>
        </w:rPr>
        <w:t>GPUs are highly effective for parallel processing tasks due to their architecture, which is</w:t>
      </w:r>
      <w:r>
        <w:rPr>
          <w:spacing w:val="1"/>
          <w:sz w:val="28"/>
          <w:szCs w:val="28"/>
        </w:rPr>
        <w:t xml:space="preserve"> </w:t>
      </w:r>
      <w:r>
        <w:rPr>
          <w:sz w:val="28"/>
          <w:szCs w:val="28"/>
        </w:rPr>
        <w:t>specifically designed to handle numerous calculations simultaneously. In deep learning,</w:t>
      </w:r>
      <w:r>
        <w:rPr>
          <w:spacing w:val="1"/>
          <w:sz w:val="28"/>
          <w:szCs w:val="28"/>
        </w:rPr>
        <w:t xml:space="preserve"> </w:t>
      </w:r>
      <w:r>
        <w:rPr>
          <w:sz w:val="28"/>
          <w:szCs w:val="28"/>
        </w:rPr>
        <w:t>complex mathematical computations, large-scale simulations, and optimization algorithms are</w:t>
      </w:r>
      <w:r>
        <w:rPr>
          <w:spacing w:val="-58"/>
          <w:sz w:val="28"/>
          <w:szCs w:val="28"/>
        </w:rPr>
        <w:t xml:space="preserve"> </w:t>
      </w:r>
      <w:r>
        <w:rPr>
          <w:sz w:val="28"/>
          <w:szCs w:val="28"/>
        </w:rPr>
        <w:t>commonplace. GPUs, with their parallel computing capabilities, significantly accelerate these</w:t>
      </w:r>
      <w:r>
        <w:rPr>
          <w:spacing w:val="-57"/>
          <w:sz w:val="28"/>
          <w:szCs w:val="28"/>
        </w:rPr>
        <w:t xml:space="preserve"> </w:t>
      </w:r>
      <w:r>
        <w:rPr>
          <w:sz w:val="28"/>
          <w:szCs w:val="28"/>
        </w:rPr>
        <w:t>processes, drastically reducing the time required for tasks like training neural networks, fine-</w:t>
      </w:r>
      <w:r>
        <w:rPr>
          <w:spacing w:val="1"/>
          <w:sz w:val="28"/>
          <w:szCs w:val="28"/>
        </w:rPr>
        <w:t xml:space="preserve"> </w:t>
      </w:r>
      <w:r>
        <w:rPr>
          <w:sz w:val="28"/>
          <w:szCs w:val="28"/>
        </w:rPr>
        <w:t>tuning hyperparameters, and running inference. Many modern deep learning techniques,</w:t>
      </w:r>
      <w:r>
        <w:rPr>
          <w:spacing w:val="1"/>
          <w:sz w:val="28"/>
          <w:szCs w:val="28"/>
        </w:rPr>
        <w:t xml:space="preserve"> </w:t>
      </w:r>
      <w:r>
        <w:rPr>
          <w:sz w:val="28"/>
          <w:szCs w:val="28"/>
        </w:rPr>
        <w:t>especially</w:t>
      </w:r>
      <w:r>
        <w:rPr>
          <w:spacing w:val="-2"/>
          <w:sz w:val="28"/>
          <w:szCs w:val="28"/>
        </w:rPr>
        <w:t xml:space="preserve"> </w:t>
      </w:r>
      <w:r>
        <w:rPr>
          <w:sz w:val="28"/>
          <w:szCs w:val="28"/>
        </w:rPr>
        <w:t>those</w:t>
      </w:r>
      <w:r>
        <w:rPr>
          <w:spacing w:val="-2"/>
          <w:sz w:val="28"/>
          <w:szCs w:val="28"/>
        </w:rPr>
        <w:t xml:space="preserve"> </w:t>
      </w:r>
      <w:r>
        <w:rPr>
          <w:sz w:val="28"/>
          <w:szCs w:val="28"/>
        </w:rPr>
        <w:t>involving</w:t>
      </w:r>
      <w:r>
        <w:rPr>
          <w:spacing w:val="-1"/>
          <w:sz w:val="28"/>
          <w:szCs w:val="28"/>
        </w:rPr>
        <w:t xml:space="preserve"> </w:t>
      </w:r>
      <w:r>
        <w:rPr>
          <w:sz w:val="28"/>
          <w:szCs w:val="28"/>
        </w:rPr>
        <w:t>large</w:t>
      </w:r>
      <w:r>
        <w:rPr>
          <w:spacing w:val="-2"/>
          <w:sz w:val="28"/>
          <w:szCs w:val="28"/>
        </w:rPr>
        <w:t xml:space="preserve"> </w:t>
      </w:r>
      <w:r>
        <w:rPr>
          <w:sz w:val="28"/>
          <w:szCs w:val="28"/>
        </w:rPr>
        <w:t>models</w:t>
      </w:r>
      <w:r>
        <w:rPr>
          <w:spacing w:val="-1"/>
          <w:sz w:val="28"/>
          <w:szCs w:val="28"/>
        </w:rPr>
        <w:t xml:space="preserve"> </w:t>
      </w:r>
      <w:r>
        <w:rPr>
          <w:sz w:val="28"/>
          <w:szCs w:val="28"/>
        </w:rPr>
        <w:t>such</w:t>
      </w:r>
      <w:r>
        <w:rPr>
          <w:spacing w:val="-1"/>
          <w:sz w:val="28"/>
          <w:szCs w:val="28"/>
        </w:rPr>
        <w:t xml:space="preserve"> </w:t>
      </w:r>
      <w:r>
        <w:rPr>
          <w:sz w:val="28"/>
          <w:szCs w:val="28"/>
        </w:rPr>
        <w:t>as</w:t>
      </w:r>
      <w:r>
        <w:rPr>
          <w:spacing w:val="-2"/>
          <w:sz w:val="28"/>
          <w:szCs w:val="28"/>
        </w:rPr>
        <w:t xml:space="preserve"> </w:t>
      </w:r>
      <w:r>
        <w:rPr>
          <w:sz w:val="28"/>
          <w:szCs w:val="28"/>
        </w:rPr>
        <w:t>convolutional</w:t>
      </w:r>
      <w:r>
        <w:rPr>
          <w:spacing w:val="-1"/>
          <w:sz w:val="28"/>
          <w:szCs w:val="28"/>
        </w:rPr>
        <w:t xml:space="preserve"> </w:t>
      </w:r>
      <w:r>
        <w:rPr>
          <w:sz w:val="28"/>
          <w:szCs w:val="28"/>
        </w:rPr>
        <w:t>neural</w:t>
      </w:r>
      <w:r>
        <w:rPr>
          <w:spacing w:val="-1"/>
          <w:sz w:val="28"/>
          <w:szCs w:val="28"/>
        </w:rPr>
        <w:t xml:space="preserve"> </w:t>
      </w:r>
      <w:r>
        <w:rPr>
          <w:sz w:val="28"/>
          <w:szCs w:val="28"/>
        </w:rPr>
        <w:t>networks</w:t>
      </w:r>
      <w:r>
        <w:rPr>
          <w:spacing w:val="-1"/>
          <w:sz w:val="28"/>
          <w:szCs w:val="28"/>
        </w:rPr>
        <w:t xml:space="preserve"> </w:t>
      </w:r>
      <w:r>
        <w:rPr>
          <w:sz w:val="28"/>
          <w:szCs w:val="28"/>
        </w:rPr>
        <w:t>(CNNs)</w:t>
      </w:r>
      <w:r>
        <w:rPr>
          <w:spacing w:val="-3"/>
          <w:sz w:val="28"/>
          <w:szCs w:val="28"/>
        </w:rPr>
        <w:t xml:space="preserve"> </w:t>
      </w:r>
      <w:r>
        <w:rPr>
          <w:sz w:val="28"/>
          <w:szCs w:val="28"/>
        </w:rPr>
        <w:t>or</w:t>
      </w:r>
    </w:p>
    <w:p w14:paraId="61B56F90">
      <w:pPr>
        <w:pStyle w:val="7"/>
        <w:spacing w:line="360" w:lineRule="auto"/>
        <w:ind w:left="305"/>
        <w:jc w:val="both"/>
        <w:rPr>
          <w:sz w:val="28"/>
          <w:szCs w:val="28"/>
        </w:rPr>
      </w:pPr>
      <w:r>
        <w:rPr>
          <w:sz w:val="28"/>
          <w:szCs w:val="28"/>
        </w:rPr>
        <w:t>transformers, rely</w:t>
      </w:r>
      <w:r>
        <w:rPr>
          <w:spacing w:val="-2"/>
          <w:sz w:val="28"/>
          <w:szCs w:val="28"/>
        </w:rPr>
        <w:t xml:space="preserve"> </w:t>
      </w:r>
      <w:r>
        <w:rPr>
          <w:sz w:val="28"/>
          <w:szCs w:val="28"/>
        </w:rPr>
        <w:t>heavily</w:t>
      </w:r>
      <w:r>
        <w:rPr>
          <w:spacing w:val="-2"/>
          <w:sz w:val="28"/>
          <w:szCs w:val="28"/>
        </w:rPr>
        <w:t xml:space="preserve"> </w:t>
      </w:r>
      <w:r>
        <w:rPr>
          <w:sz w:val="28"/>
          <w:szCs w:val="28"/>
        </w:rPr>
        <w:t>on</w:t>
      </w:r>
      <w:r>
        <w:rPr>
          <w:spacing w:val="-2"/>
          <w:sz w:val="28"/>
          <w:szCs w:val="28"/>
        </w:rPr>
        <w:t xml:space="preserve"> </w:t>
      </w:r>
      <w:r>
        <w:rPr>
          <w:sz w:val="28"/>
          <w:szCs w:val="28"/>
        </w:rPr>
        <w:t>GPUs</w:t>
      </w:r>
      <w:r>
        <w:rPr>
          <w:spacing w:val="-3"/>
          <w:sz w:val="28"/>
          <w:szCs w:val="28"/>
        </w:rPr>
        <w:t xml:space="preserve"> </w:t>
      </w:r>
      <w:r>
        <w:rPr>
          <w:sz w:val="28"/>
          <w:szCs w:val="28"/>
        </w:rPr>
        <w:t>for</w:t>
      </w:r>
      <w:r>
        <w:rPr>
          <w:spacing w:val="-4"/>
          <w:sz w:val="28"/>
          <w:szCs w:val="28"/>
        </w:rPr>
        <w:t xml:space="preserve"> </w:t>
      </w:r>
      <w:r>
        <w:rPr>
          <w:sz w:val="28"/>
          <w:szCs w:val="28"/>
        </w:rPr>
        <w:t>efficient</w:t>
      </w:r>
      <w:r>
        <w:rPr>
          <w:spacing w:val="-2"/>
          <w:sz w:val="28"/>
          <w:szCs w:val="28"/>
        </w:rPr>
        <w:t xml:space="preserve"> </w:t>
      </w:r>
      <w:r>
        <w:rPr>
          <w:sz w:val="28"/>
          <w:szCs w:val="28"/>
        </w:rPr>
        <w:t>training</w:t>
      </w:r>
      <w:r>
        <w:rPr>
          <w:spacing w:val="-2"/>
          <w:sz w:val="28"/>
          <w:szCs w:val="28"/>
        </w:rPr>
        <w:t xml:space="preserve"> </w:t>
      </w:r>
      <w:r>
        <w:rPr>
          <w:sz w:val="28"/>
          <w:szCs w:val="28"/>
        </w:rPr>
        <w:t>and</w:t>
      </w:r>
      <w:r>
        <w:rPr>
          <w:spacing w:val="-2"/>
          <w:sz w:val="28"/>
          <w:szCs w:val="28"/>
        </w:rPr>
        <w:t xml:space="preserve"> </w:t>
      </w:r>
      <w:r>
        <w:rPr>
          <w:sz w:val="28"/>
          <w:szCs w:val="28"/>
        </w:rPr>
        <w:t>deployment, making</w:t>
      </w:r>
      <w:r>
        <w:rPr>
          <w:spacing w:val="-2"/>
          <w:sz w:val="28"/>
          <w:szCs w:val="28"/>
        </w:rPr>
        <w:t xml:space="preserve"> </w:t>
      </w:r>
      <w:r>
        <w:rPr>
          <w:sz w:val="28"/>
          <w:szCs w:val="28"/>
        </w:rPr>
        <w:t>them</w:t>
      </w:r>
      <w:r>
        <w:rPr>
          <w:spacing w:val="-57"/>
          <w:sz w:val="28"/>
          <w:szCs w:val="28"/>
        </w:rPr>
        <w:t xml:space="preserve"> </w:t>
      </w:r>
      <w:r>
        <w:rPr>
          <w:sz w:val="28"/>
          <w:szCs w:val="28"/>
        </w:rPr>
        <w:t>indispensable</w:t>
      </w:r>
      <w:r>
        <w:rPr>
          <w:spacing w:val="-1"/>
          <w:sz w:val="28"/>
          <w:szCs w:val="28"/>
        </w:rPr>
        <w:t xml:space="preserve"> </w:t>
      </w:r>
      <w:r>
        <w:rPr>
          <w:sz w:val="28"/>
          <w:szCs w:val="28"/>
        </w:rPr>
        <w:t>in the field.</w:t>
      </w:r>
    </w:p>
    <w:p w14:paraId="3D405799">
      <w:pPr>
        <w:pStyle w:val="7"/>
        <w:spacing w:before="4"/>
        <w:jc w:val="both"/>
        <w:rPr>
          <w:sz w:val="28"/>
          <w:szCs w:val="28"/>
        </w:rPr>
      </w:pPr>
    </w:p>
    <w:p w14:paraId="7A5538F1">
      <w:pPr>
        <w:pStyle w:val="3"/>
        <w:numPr>
          <w:ilvl w:val="2"/>
          <w:numId w:val="11"/>
        </w:numPr>
        <w:tabs>
          <w:tab w:val="left" w:pos="787"/>
        </w:tabs>
        <w:spacing w:before="90" w:after="0" w:line="240" w:lineRule="auto"/>
        <w:ind w:left="786" w:right="0" w:hanging="482"/>
        <w:jc w:val="both"/>
        <w:rPr>
          <w:b/>
          <w:sz w:val="28"/>
          <w:szCs w:val="28"/>
        </w:rPr>
      </w:pPr>
      <w:r>
        <w:rPr>
          <w:spacing w:val="-1"/>
          <w:sz w:val="28"/>
          <w:szCs w:val="28"/>
        </w:rPr>
        <w:t>: Random</w:t>
      </w:r>
      <w:r>
        <w:rPr>
          <w:spacing w:val="-16"/>
          <w:sz w:val="28"/>
          <w:szCs w:val="28"/>
        </w:rPr>
        <w:t xml:space="preserve"> </w:t>
      </w:r>
      <w:r>
        <w:rPr>
          <w:spacing w:val="-1"/>
          <w:sz w:val="28"/>
          <w:szCs w:val="28"/>
        </w:rPr>
        <w:t>Access</w:t>
      </w:r>
      <w:r>
        <w:rPr>
          <w:spacing w:val="2"/>
          <w:sz w:val="28"/>
          <w:szCs w:val="28"/>
        </w:rPr>
        <w:t xml:space="preserve"> </w:t>
      </w:r>
      <w:r>
        <w:rPr>
          <w:sz w:val="28"/>
          <w:szCs w:val="28"/>
        </w:rPr>
        <w:t>Memory</w:t>
      </w:r>
      <w:r>
        <w:rPr>
          <w:spacing w:val="2"/>
          <w:sz w:val="28"/>
          <w:szCs w:val="28"/>
        </w:rPr>
        <w:t xml:space="preserve"> </w:t>
      </w:r>
      <w:r>
        <w:rPr>
          <w:sz w:val="28"/>
          <w:szCs w:val="28"/>
        </w:rPr>
        <w:t>(RAM)</w:t>
      </w:r>
    </w:p>
    <w:p w14:paraId="097448ED">
      <w:pPr>
        <w:pStyle w:val="7"/>
        <w:spacing w:line="360" w:lineRule="auto"/>
        <w:ind w:left="305"/>
        <w:jc w:val="both"/>
        <w:rPr>
          <w:sz w:val="28"/>
          <w:szCs w:val="28"/>
        </w:rPr>
      </w:pPr>
      <w:r>
        <w:rPr>
          <w:sz w:val="28"/>
          <w:szCs w:val="28"/>
        </w:rPr>
        <w:t>Ample Random Access Memory (RAM) is crucial for deep learning, aiding in storing and</w:t>
      </w:r>
      <w:r>
        <w:rPr>
          <w:spacing w:val="1"/>
          <w:sz w:val="28"/>
          <w:szCs w:val="28"/>
        </w:rPr>
        <w:t xml:space="preserve"> </w:t>
      </w:r>
      <w:r>
        <w:rPr>
          <w:sz w:val="28"/>
          <w:szCs w:val="28"/>
        </w:rPr>
        <w:t>accessing</w:t>
      </w:r>
      <w:r>
        <w:rPr>
          <w:spacing w:val="-5"/>
          <w:sz w:val="28"/>
          <w:szCs w:val="28"/>
        </w:rPr>
        <w:t xml:space="preserve"> </w:t>
      </w:r>
      <w:r>
        <w:rPr>
          <w:sz w:val="28"/>
          <w:szCs w:val="28"/>
        </w:rPr>
        <w:t>extensive</w:t>
      </w:r>
      <w:r>
        <w:rPr>
          <w:spacing w:val="-5"/>
          <w:sz w:val="28"/>
          <w:szCs w:val="28"/>
        </w:rPr>
        <w:t xml:space="preserve"> </w:t>
      </w:r>
      <w:r>
        <w:rPr>
          <w:sz w:val="28"/>
          <w:szCs w:val="28"/>
        </w:rPr>
        <w:t>datasets</w:t>
      </w:r>
      <w:r>
        <w:rPr>
          <w:spacing w:val="-5"/>
          <w:sz w:val="28"/>
          <w:szCs w:val="28"/>
        </w:rPr>
        <w:t xml:space="preserve"> </w:t>
      </w:r>
      <w:r>
        <w:rPr>
          <w:sz w:val="28"/>
          <w:szCs w:val="28"/>
        </w:rPr>
        <w:t>swiftly.</w:t>
      </w:r>
      <w:r>
        <w:rPr>
          <w:spacing w:val="-4"/>
          <w:sz w:val="28"/>
          <w:szCs w:val="28"/>
        </w:rPr>
        <w:t xml:space="preserve"> </w:t>
      </w:r>
      <w:r>
        <w:rPr>
          <w:sz w:val="28"/>
          <w:szCs w:val="28"/>
        </w:rPr>
        <w:t>High-capacity</w:t>
      </w:r>
      <w:r>
        <w:rPr>
          <w:spacing w:val="-5"/>
          <w:sz w:val="28"/>
          <w:szCs w:val="28"/>
        </w:rPr>
        <w:t xml:space="preserve"> </w:t>
      </w:r>
      <w:r>
        <w:rPr>
          <w:sz w:val="28"/>
          <w:szCs w:val="28"/>
        </w:rPr>
        <w:t>RAM</w:t>
      </w:r>
      <w:r>
        <w:rPr>
          <w:spacing w:val="-5"/>
          <w:sz w:val="28"/>
          <w:szCs w:val="28"/>
        </w:rPr>
        <w:t xml:space="preserve"> </w:t>
      </w:r>
      <w:r>
        <w:rPr>
          <w:sz w:val="28"/>
          <w:szCs w:val="28"/>
        </w:rPr>
        <w:t>enables</w:t>
      </w:r>
      <w:r>
        <w:rPr>
          <w:spacing w:val="-5"/>
          <w:sz w:val="28"/>
          <w:szCs w:val="28"/>
        </w:rPr>
        <w:t xml:space="preserve"> </w:t>
      </w:r>
      <w:r>
        <w:rPr>
          <w:sz w:val="28"/>
          <w:szCs w:val="28"/>
        </w:rPr>
        <w:t>efficient</w:t>
      </w:r>
      <w:r>
        <w:rPr>
          <w:spacing w:val="-2"/>
          <w:sz w:val="28"/>
          <w:szCs w:val="28"/>
        </w:rPr>
        <w:t xml:space="preserve"> </w:t>
      </w:r>
      <w:r>
        <w:rPr>
          <w:sz w:val="28"/>
          <w:szCs w:val="28"/>
        </w:rPr>
        <w:t>data</w:t>
      </w:r>
      <w:r>
        <w:rPr>
          <w:spacing w:val="-5"/>
          <w:sz w:val="28"/>
          <w:szCs w:val="28"/>
        </w:rPr>
        <w:t xml:space="preserve"> </w:t>
      </w:r>
      <w:r>
        <w:rPr>
          <w:sz w:val="28"/>
          <w:szCs w:val="28"/>
        </w:rPr>
        <w:t>processing</w:t>
      </w:r>
      <w:r>
        <w:rPr>
          <w:spacing w:val="-4"/>
          <w:sz w:val="28"/>
          <w:szCs w:val="28"/>
        </w:rPr>
        <w:t xml:space="preserve"> </w:t>
      </w:r>
      <w:r>
        <w:rPr>
          <w:sz w:val="28"/>
          <w:szCs w:val="28"/>
        </w:rPr>
        <w:t>and</w:t>
      </w:r>
      <w:r>
        <w:rPr>
          <w:spacing w:val="-57"/>
          <w:sz w:val="28"/>
          <w:szCs w:val="28"/>
        </w:rPr>
        <w:t xml:space="preserve"> </w:t>
      </w:r>
      <w:r>
        <w:rPr>
          <w:sz w:val="28"/>
          <w:szCs w:val="28"/>
        </w:rPr>
        <w:t>model</w:t>
      </w:r>
      <w:r>
        <w:rPr>
          <w:spacing w:val="-1"/>
          <w:sz w:val="28"/>
          <w:szCs w:val="28"/>
        </w:rPr>
        <w:t xml:space="preserve"> </w:t>
      </w:r>
      <w:r>
        <w:rPr>
          <w:sz w:val="28"/>
          <w:szCs w:val="28"/>
        </w:rPr>
        <w:t>computations,</w:t>
      </w:r>
      <w:r>
        <w:rPr>
          <w:spacing w:val="-1"/>
          <w:sz w:val="28"/>
          <w:szCs w:val="28"/>
        </w:rPr>
        <w:t xml:space="preserve"> </w:t>
      </w:r>
      <w:r>
        <w:rPr>
          <w:sz w:val="28"/>
          <w:szCs w:val="28"/>
        </w:rPr>
        <w:t>allowing</w:t>
      </w:r>
      <w:r>
        <w:rPr>
          <w:spacing w:val="-1"/>
          <w:sz w:val="28"/>
          <w:szCs w:val="28"/>
        </w:rPr>
        <w:t xml:space="preserve"> </w:t>
      </w:r>
      <w:r>
        <w:rPr>
          <w:sz w:val="28"/>
          <w:szCs w:val="28"/>
        </w:rPr>
        <w:t>algorithms</w:t>
      </w:r>
      <w:r>
        <w:rPr>
          <w:spacing w:val="-1"/>
          <w:sz w:val="28"/>
          <w:szCs w:val="28"/>
        </w:rPr>
        <w:t xml:space="preserve"> </w:t>
      </w:r>
      <w:r>
        <w:rPr>
          <w:sz w:val="28"/>
          <w:szCs w:val="28"/>
        </w:rPr>
        <w:t>to</w:t>
      </w:r>
      <w:r>
        <w:rPr>
          <w:spacing w:val="-1"/>
          <w:sz w:val="28"/>
          <w:szCs w:val="28"/>
        </w:rPr>
        <w:t xml:space="preserve"> </w:t>
      </w:r>
      <w:r>
        <w:rPr>
          <w:sz w:val="28"/>
          <w:szCs w:val="28"/>
        </w:rPr>
        <w:t>operate</w:t>
      </w:r>
      <w:r>
        <w:rPr>
          <w:spacing w:val="-1"/>
          <w:sz w:val="28"/>
          <w:szCs w:val="28"/>
        </w:rPr>
        <w:t xml:space="preserve"> </w:t>
      </w:r>
      <w:r>
        <w:rPr>
          <w:sz w:val="28"/>
          <w:szCs w:val="28"/>
        </w:rPr>
        <w:t>on</w:t>
      </w:r>
      <w:r>
        <w:rPr>
          <w:spacing w:val="-1"/>
          <w:sz w:val="28"/>
          <w:szCs w:val="28"/>
        </w:rPr>
        <w:t xml:space="preserve"> </w:t>
      </w:r>
      <w:r>
        <w:rPr>
          <w:sz w:val="28"/>
          <w:szCs w:val="28"/>
        </w:rPr>
        <w:t>substantial</w:t>
      </w:r>
      <w:r>
        <w:rPr>
          <w:spacing w:val="-1"/>
          <w:sz w:val="28"/>
          <w:szCs w:val="28"/>
        </w:rPr>
        <w:t xml:space="preserve"> </w:t>
      </w:r>
      <w:r>
        <w:rPr>
          <w:sz w:val="28"/>
          <w:szCs w:val="28"/>
        </w:rPr>
        <w:t>datasets</w:t>
      </w:r>
      <w:r>
        <w:rPr>
          <w:spacing w:val="1"/>
          <w:sz w:val="28"/>
          <w:szCs w:val="28"/>
        </w:rPr>
        <w:t xml:space="preserve"> </w:t>
      </w:r>
      <w:r>
        <w:rPr>
          <w:sz w:val="28"/>
          <w:szCs w:val="28"/>
        </w:rPr>
        <w:t>without</w:t>
      </w:r>
      <w:r>
        <w:rPr>
          <w:rFonts w:hint="default"/>
          <w:sz w:val="28"/>
          <w:szCs w:val="28"/>
          <w:lang w:val="en-US"/>
        </w:rPr>
        <w:t xml:space="preserve"> </w:t>
      </w:r>
      <w:r>
        <w:rPr>
          <w:sz w:val="28"/>
          <w:szCs w:val="28"/>
        </w:rPr>
        <w:t>encountering bottlenecks due to memory limitations. Fast access to data stored in RAM</w:t>
      </w:r>
      <w:r>
        <w:rPr>
          <w:spacing w:val="-57"/>
          <w:sz w:val="28"/>
          <w:szCs w:val="28"/>
        </w:rPr>
        <w:t xml:space="preserve"> </w:t>
      </w:r>
      <w:r>
        <w:rPr>
          <w:sz w:val="28"/>
          <w:szCs w:val="28"/>
        </w:rPr>
        <w:t>enhances</w:t>
      </w:r>
      <w:r>
        <w:rPr>
          <w:spacing w:val="-2"/>
          <w:sz w:val="28"/>
          <w:szCs w:val="28"/>
        </w:rPr>
        <w:t xml:space="preserve"> </w:t>
      </w:r>
      <w:r>
        <w:rPr>
          <w:sz w:val="28"/>
          <w:szCs w:val="28"/>
        </w:rPr>
        <w:t>the overall performance</w:t>
      </w:r>
      <w:r>
        <w:rPr>
          <w:spacing w:val="-1"/>
          <w:sz w:val="28"/>
          <w:szCs w:val="28"/>
        </w:rPr>
        <w:t xml:space="preserve"> </w:t>
      </w:r>
      <w:r>
        <w:rPr>
          <w:sz w:val="28"/>
          <w:szCs w:val="28"/>
        </w:rPr>
        <w:t>of optimizing the</w:t>
      </w:r>
      <w:r>
        <w:rPr>
          <w:spacing w:val="-1"/>
          <w:sz w:val="28"/>
          <w:szCs w:val="28"/>
        </w:rPr>
        <w:t xml:space="preserve"> </w:t>
      </w:r>
      <w:r>
        <w:rPr>
          <w:sz w:val="28"/>
          <w:szCs w:val="28"/>
        </w:rPr>
        <w:t>model training.</w:t>
      </w:r>
    </w:p>
    <w:p w14:paraId="795E1B04">
      <w:pPr>
        <w:pStyle w:val="2"/>
        <w:rPr>
          <w:sz w:val="28"/>
          <w:szCs w:val="28"/>
        </w:rPr>
      </w:pPr>
    </w:p>
    <w:p w14:paraId="66AB012F">
      <w:pPr>
        <w:pStyle w:val="2"/>
        <w:rPr>
          <w:sz w:val="28"/>
          <w:szCs w:val="28"/>
        </w:rPr>
      </w:pPr>
    </w:p>
    <w:p w14:paraId="2525C111">
      <w:pPr>
        <w:pStyle w:val="2"/>
        <w:rPr>
          <w:sz w:val="28"/>
          <w:szCs w:val="28"/>
        </w:rPr>
      </w:pPr>
    </w:p>
    <w:p w14:paraId="12D74561">
      <w:pPr>
        <w:pStyle w:val="2"/>
        <w:rPr>
          <w:sz w:val="28"/>
          <w:szCs w:val="28"/>
        </w:rPr>
      </w:pPr>
    </w:p>
    <w:p w14:paraId="3DF814D0">
      <w:pPr>
        <w:pStyle w:val="2"/>
        <w:rPr>
          <w:sz w:val="28"/>
          <w:szCs w:val="28"/>
        </w:rPr>
      </w:pPr>
    </w:p>
    <w:p w14:paraId="1FEEC8F8">
      <w:pPr>
        <w:pStyle w:val="2"/>
        <w:rPr>
          <w:sz w:val="28"/>
          <w:szCs w:val="28"/>
        </w:rPr>
      </w:pPr>
    </w:p>
    <w:p w14:paraId="649A0045">
      <w:pPr>
        <w:pStyle w:val="2"/>
        <w:rPr>
          <w:sz w:val="28"/>
          <w:szCs w:val="28"/>
        </w:rPr>
      </w:pPr>
    </w:p>
    <w:p w14:paraId="581270F9">
      <w:pPr>
        <w:pStyle w:val="2"/>
        <w:rPr>
          <w:sz w:val="28"/>
          <w:szCs w:val="28"/>
        </w:rPr>
      </w:pPr>
    </w:p>
    <w:p w14:paraId="2D567323">
      <w:pPr>
        <w:pStyle w:val="2"/>
        <w:rPr>
          <w:sz w:val="28"/>
          <w:szCs w:val="28"/>
        </w:rPr>
      </w:pPr>
    </w:p>
    <w:p w14:paraId="6E506A9F">
      <w:pPr>
        <w:pStyle w:val="2"/>
      </w:pPr>
    </w:p>
    <w:p w14:paraId="1E6E2C42">
      <w:pPr>
        <w:pStyle w:val="2"/>
      </w:pPr>
    </w:p>
    <w:p w14:paraId="3481865A">
      <w:pPr>
        <w:pStyle w:val="2"/>
      </w:pPr>
    </w:p>
    <w:p w14:paraId="68957BE0">
      <w:pPr>
        <w:pStyle w:val="2"/>
      </w:pPr>
    </w:p>
    <w:p w14:paraId="0B3E6C6C">
      <w:pPr>
        <w:pStyle w:val="2"/>
      </w:pPr>
    </w:p>
    <w:p w14:paraId="0B857EBC">
      <w:pPr>
        <w:pStyle w:val="2"/>
      </w:pPr>
    </w:p>
    <w:p w14:paraId="1FA9FBE2">
      <w:pPr>
        <w:pStyle w:val="2"/>
      </w:pPr>
    </w:p>
    <w:p w14:paraId="00D94B80">
      <w:pPr>
        <w:pStyle w:val="2"/>
      </w:pPr>
    </w:p>
    <w:p w14:paraId="34AD4942">
      <w:pPr>
        <w:pStyle w:val="2"/>
      </w:pPr>
    </w:p>
    <w:p w14:paraId="299ECA1E">
      <w:pPr>
        <w:pStyle w:val="2"/>
      </w:pPr>
    </w:p>
    <w:p w14:paraId="43FADA44">
      <w:pPr>
        <w:pStyle w:val="2"/>
        <w:ind w:left="0" w:leftChars="0" w:firstLine="0" w:firstLineChars="0"/>
      </w:pPr>
    </w:p>
    <w:p w14:paraId="0675AF6E">
      <w:pPr>
        <w:pStyle w:val="2"/>
        <w:ind w:left="0" w:leftChars="0" w:firstLine="0" w:firstLineChars="0"/>
      </w:pPr>
      <w:r>
        <w:t>Chapter</w:t>
      </w:r>
      <w:r>
        <w:rPr>
          <w:spacing w:val="-10"/>
        </w:rPr>
        <w:t xml:space="preserve"> </w:t>
      </w:r>
      <w:r>
        <w:t>10:</w:t>
      </w:r>
      <w:r>
        <w:rPr>
          <w:spacing w:val="-6"/>
        </w:rPr>
        <w:t xml:space="preserve"> </w:t>
      </w:r>
      <w:r>
        <w:t>Screenshot</w:t>
      </w:r>
      <w:r>
        <w:rPr>
          <w:spacing w:val="-5"/>
        </w:rPr>
        <w:t xml:space="preserve"> </w:t>
      </w:r>
      <w:r>
        <w:t>of</w:t>
      </w:r>
      <w:r>
        <w:rPr>
          <w:spacing w:val="-4"/>
        </w:rPr>
        <w:t xml:space="preserve"> </w:t>
      </w:r>
      <w:r>
        <w:t>the</w:t>
      </w:r>
      <w:r>
        <w:rPr>
          <w:spacing w:val="-4"/>
        </w:rPr>
        <w:t xml:space="preserve"> </w:t>
      </w:r>
      <w:r>
        <w:t>Code</w:t>
      </w:r>
    </w:p>
    <w:p w14:paraId="2AAC5969">
      <w:pPr>
        <w:pStyle w:val="3"/>
        <w:numPr>
          <w:ilvl w:val="0"/>
          <w:numId w:val="0"/>
        </w:numPr>
        <w:tabs>
          <w:tab w:val="left" w:pos="1025"/>
          <w:tab w:val="left" w:pos="1026"/>
        </w:tabs>
        <w:spacing w:before="0" w:after="0" w:line="240" w:lineRule="auto"/>
        <w:ind w:right="0" w:rightChars="0"/>
        <w:jc w:val="left"/>
      </w:pPr>
    </w:p>
    <w:p w14:paraId="6F41FC48">
      <w:pPr>
        <w:pStyle w:val="7"/>
      </w:pPr>
      <w:r>
        <w:drawing>
          <wp:inline distT="0" distB="0" distL="114300" distR="114300">
            <wp:extent cx="5301615" cy="3200400"/>
            <wp:effectExtent l="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rcRect l="6678"/>
                    <a:stretch>
                      <a:fillRect/>
                    </a:stretch>
                  </pic:blipFill>
                  <pic:spPr>
                    <a:xfrm>
                      <a:off x="0" y="0"/>
                      <a:ext cx="5301615" cy="3200400"/>
                    </a:xfrm>
                    <a:prstGeom prst="rect">
                      <a:avLst/>
                    </a:prstGeom>
                    <a:noFill/>
                    <a:ln>
                      <a:noFill/>
                    </a:ln>
                  </pic:spPr>
                </pic:pic>
              </a:graphicData>
            </a:graphic>
          </wp:inline>
        </w:drawing>
      </w:r>
    </w:p>
    <w:p w14:paraId="7F735DFC">
      <w:pPr>
        <w:pStyle w:val="7"/>
        <w:rPr>
          <w:rFonts w:hint="default"/>
          <w:lang w:val="en-US"/>
        </w:rPr>
      </w:pPr>
    </w:p>
    <w:p w14:paraId="468EB345">
      <w:pPr>
        <w:pStyle w:val="7"/>
      </w:pPr>
      <w:r>
        <w:drawing>
          <wp:inline distT="0" distB="0" distL="114300" distR="114300">
            <wp:extent cx="5218430" cy="4547235"/>
            <wp:effectExtent l="0" t="0" r="889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1"/>
                    <a:srcRect l="2172"/>
                    <a:stretch>
                      <a:fillRect/>
                    </a:stretch>
                  </pic:blipFill>
                  <pic:spPr>
                    <a:xfrm>
                      <a:off x="0" y="0"/>
                      <a:ext cx="5218430" cy="4547235"/>
                    </a:xfrm>
                    <a:prstGeom prst="rect">
                      <a:avLst/>
                    </a:prstGeom>
                    <a:noFill/>
                    <a:ln>
                      <a:noFill/>
                    </a:ln>
                  </pic:spPr>
                </pic:pic>
              </a:graphicData>
            </a:graphic>
          </wp:inline>
        </w:drawing>
      </w:r>
    </w:p>
    <w:p w14:paraId="2C2464FE">
      <w:pPr>
        <w:pStyle w:val="7"/>
      </w:pPr>
    </w:p>
    <w:p w14:paraId="31FF14A4">
      <w:pPr>
        <w:pStyle w:val="7"/>
      </w:pPr>
      <w:r>
        <w:drawing>
          <wp:inline distT="0" distB="0" distL="114300" distR="114300">
            <wp:extent cx="6219190" cy="3905250"/>
            <wp:effectExtent l="0" t="0" r="13970"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2"/>
                    <a:stretch>
                      <a:fillRect/>
                    </a:stretch>
                  </pic:blipFill>
                  <pic:spPr>
                    <a:xfrm>
                      <a:off x="0" y="0"/>
                      <a:ext cx="6219190" cy="3905250"/>
                    </a:xfrm>
                    <a:prstGeom prst="rect">
                      <a:avLst/>
                    </a:prstGeom>
                    <a:noFill/>
                    <a:ln>
                      <a:noFill/>
                    </a:ln>
                  </pic:spPr>
                </pic:pic>
              </a:graphicData>
            </a:graphic>
          </wp:inline>
        </w:drawing>
      </w:r>
    </w:p>
    <w:p w14:paraId="7BA71D51">
      <w:pPr>
        <w:pStyle w:val="7"/>
      </w:pPr>
    </w:p>
    <w:p w14:paraId="0F52113A">
      <w:pPr>
        <w:pStyle w:val="7"/>
      </w:pPr>
      <w:r>
        <w:drawing>
          <wp:inline distT="0" distB="0" distL="114300" distR="114300">
            <wp:extent cx="6109970" cy="3089910"/>
            <wp:effectExtent l="0" t="0" r="1270" b="381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3"/>
                    <a:stretch>
                      <a:fillRect/>
                    </a:stretch>
                  </pic:blipFill>
                  <pic:spPr>
                    <a:xfrm>
                      <a:off x="0" y="0"/>
                      <a:ext cx="6109970" cy="3089910"/>
                    </a:xfrm>
                    <a:prstGeom prst="rect">
                      <a:avLst/>
                    </a:prstGeom>
                    <a:noFill/>
                    <a:ln>
                      <a:noFill/>
                    </a:ln>
                  </pic:spPr>
                </pic:pic>
              </a:graphicData>
            </a:graphic>
          </wp:inline>
        </w:drawing>
      </w:r>
    </w:p>
    <w:p w14:paraId="71330ECC">
      <w:pPr>
        <w:pStyle w:val="7"/>
      </w:pPr>
    </w:p>
    <w:p w14:paraId="0AFAAAE0">
      <w:pPr>
        <w:pStyle w:val="7"/>
      </w:pPr>
    </w:p>
    <w:p w14:paraId="78D1C87D">
      <w:pPr>
        <w:pStyle w:val="7"/>
      </w:pPr>
    </w:p>
    <w:p w14:paraId="0512F2D2">
      <w:pPr>
        <w:pStyle w:val="7"/>
      </w:pPr>
    </w:p>
    <w:p w14:paraId="55B60D05">
      <w:pPr>
        <w:pStyle w:val="2"/>
      </w:pPr>
    </w:p>
    <w:p w14:paraId="2FDE3DE2">
      <w:pPr>
        <w:pStyle w:val="2"/>
      </w:pPr>
    </w:p>
    <w:p w14:paraId="58E5494A">
      <w:pPr>
        <w:pStyle w:val="2"/>
      </w:pPr>
    </w:p>
    <w:p w14:paraId="6A4EAE47">
      <w:pPr>
        <w:pStyle w:val="2"/>
      </w:pPr>
    </w:p>
    <w:p w14:paraId="20444157">
      <w:pPr>
        <w:pStyle w:val="2"/>
      </w:pPr>
      <w:r>
        <w:t>Chapter</w:t>
      </w:r>
      <w:r>
        <w:rPr>
          <w:spacing w:val="-15"/>
        </w:rPr>
        <w:t xml:space="preserve"> </w:t>
      </w:r>
      <w:r>
        <w:t>11:</w:t>
      </w:r>
      <w:r>
        <w:rPr>
          <w:spacing w:val="-8"/>
        </w:rPr>
        <w:t xml:space="preserve"> </w:t>
      </w:r>
      <w:r>
        <w:t>Output</w:t>
      </w:r>
    </w:p>
    <w:p w14:paraId="2807FFFF">
      <w:pPr>
        <w:pStyle w:val="2"/>
      </w:pPr>
      <w:r>
        <w:drawing>
          <wp:inline distT="0" distB="0" distL="114300" distR="114300">
            <wp:extent cx="6107430" cy="3136265"/>
            <wp:effectExtent l="0" t="0" r="3810"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4"/>
                    <a:stretch>
                      <a:fillRect/>
                    </a:stretch>
                  </pic:blipFill>
                  <pic:spPr>
                    <a:xfrm>
                      <a:off x="0" y="0"/>
                      <a:ext cx="6107430" cy="3136265"/>
                    </a:xfrm>
                    <a:prstGeom prst="rect">
                      <a:avLst/>
                    </a:prstGeom>
                    <a:noFill/>
                    <a:ln>
                      <a:noFill/>
                    </a:ln>
                  </pic:spPr>
                </pic:pic>
              </a:graphicData>
            </a:graphic>
          </wp:inline>
        </w:drawing>
      </w:r>
    </w:p>
    <w:p w14:paraId="422C04D2">
      <w:pPr>
        <w:pStyle w:val="2"/>
      </w:pPr>
    </w:p>
    <w:p w14:paraId="7E27D273">
      <w:pPr>
        <w:pStyle w:val="2"/>
      </w:pPr>
      <w:r>
        <w:drawing>
          <wp:inline distT="0" distB="0" distL="114300" distR="114300">
            <wp:extent cx="5430520" cy="5283200"/>
            <wp:effectExtent l="0" t="0" r="10160" b="50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5"/>
                    <a:stretch>
                      <a:fillRect/>
                    </a:stretch>
                  </pic:blipFill>
                  <pic:spPr>
                    <a:xfrm>
                      <a:off x="0" y="0"/>
                      <a:ext cx="5430520" cy="5283200"/>
                    </a:xfrm>
                    <a:prstGeom prst="rect">
                      <a:avLst/>
                    </a:prstGeom>
                    <a:noFill/>
                    <a:ln>
                      <a:noFill/>
                    </a:ln>
                  </pic:spPr>
                </pic:pic>
              </a:graphicData>
            </a:graphic>
          </wp:inline>
        </w:drawing>
      </w:r>
    </w:p>
    <w:p w14:paraId="4F506536">
      <w:pPr>
        <w:pStyle w:val="2"/>
      </w:pPr>
    </w:p>
    <w:p w14:paraId="2E872C32">
      <w:pPr>
        <w:tabs>
          <w:tab w:val="left" w:leader="dot" w:pos="8922"/>
        </w:tabs>
        <w:spacing w:before="189" w:line="360" w:lineRule="auto"/>
        <w:rPr>
          <w:rFonts w:ascii="Times New Roman" w:hAnsi="Times New Roman" w:cs="Times New Roman"/>
          <w:b/>
          <w:sz w:val="28"/>
          <w:szCs w:val="28"/>
        </w:rPr>
      </w:pPr>
      <w:r>
        <w:rPr>
          <w:rFonts w:ascii="Times New Roman" w:hAnsi="Times New Roman" w:cs="Times New Roman"/>
          <w:b/>
          <w:sz w:val="28"/>
          <w:szCs w:val="28"/>
        </w:rPr>
        <w:t>Chapter</w:t>
      </w:r>
      <w:r>
        <w:rPr>
          <w:rFonts w:ascii="Times New Roman" w:hAnsi="Times New Roman" w:cs="Times New Roman"/>
          <w:b/>
          <w:spacing w:val="-20"/>
          <w:sz w:val="28"/>
          <w:szCs w:val="28"/>
        </w:rPr>
        <w:t xml:space="preserve"> </w:t>
      </w:r>
      <w:r>
        <w:rPr>
          <w:rFonts w:ascii="Times New Roman" w:hAnsi="Times New Roman" w:cs="Times New Roman"/>
          <w:b/>
          <w:sz w:val="28"/>
          <w:szCs w:val="28"/>
        </w:rPr>
        <w:t>12:</w:t>
      </w:r>
      <w:r>
        <w:rPr>
          <w:rFonts w:ascii="Times New Roman" w:hAnsi="Times New Roman" w:cs="Times New Roman"/>
          <w:b/>
          <w:spacing w:val="-18"/>
          <w:sz w:val="28"/>
          <w:szCs w:val="28"/>
        </w:rPr>
        <w:t xml:space="preserve"> </w:t>
      </w:r>
      <w:r>
        <w:rPr>
          <w:rFonts w:ascii="Times New Roman" w:hAnsi="Times New Roman" w:cs="Times New Roman"/>
          <w:b/>
          <w:sz w:val="28"/>
          <w:szCs w:val="28"/>
        </w:rPr>
        <w:t>Bibliography</w:t>
      </w:r>
    </w:p>
    <w:p w14:paraId="0FD4CB1C">
      <w:pPr>
        <w:pStyle w:val="4"/>
        <w:keepNext w:val="0"/>
        <w:keepLines w:val="0"/>
        <w:widowControl/>
        <w:suppressLineNumbers w:val="0"/>
        <w:rPr>
          <w:rFonts w:hint="default" w:ascii="Times New Roman" w:hAnsi="Times New Roman" w:cs="Times New Roman"/>
          <w:sz w:val="28"/>
          <w:szCs w:val="28"/>
          <w:u w:val="none"/>
        </w:rPr>
      </w:pPr>
      <w:r>
        <w:rPr>
          <w:rFonts w:hint="default" w:ascii="Times New Roman" w:hAnsi="Times New Roman" w:cs="Times New Roman"/>
          <w:sz w:val="28"/>
          <w:szCs w:val="28"/>
          <w:u w:val="none"/>
        </w:rPr>
        <w:t>Research Paper 1: Very Deep Convolutional Networks for Large-Scale Image Recognition</w:t>
      </w:r>
    </w:p>
    <w:p w14:paraId="72F2712B">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What they do:</w:t>
      </w:r>
      <w:r>
        <w:rPr>
          <w:rFonts w:hint="default" w:ascii="Times New Roman" w:hAnsi="Times New Roman" w:cs="Times New Roman"/>
          <w:sz w:val="28"/>
          <w:szCs w:val="28"/>
          <w:u w:val="none"/>
        </w:rPr>
        <w:t xml:space="preserve"> Developed very deep convolutional networks for large-scale image recognition. </w:t>
      </w:r>
      <w:r>
        <w:rPr>
          <w:rStyle w:val="13"/>
          <w:rFonts w:hint="default" w:ascii="Times New Roman" w:hAnsi="Times New Roman" w:cs="Times New Roman"/>
          <w:sz w:val="28"/>
          <w:szCs w:val="28"/>
          <w:u w:val="none"/>
        </w:rPr>
        <w:t>Model they use:</w:t>
      </w:r>
    </w:p>
    <w:p w14:paraId="7F75420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Technology:</w:t>
      </w:r>
      <w:r>
        <w:rPr>
          <w:rFonts w:hint="default" w:ascii="Times New Roman" w:hAnsi="Times New Roman" w:cs="Times New Roman"/>
          <w:sz w:val="28"/>
          <w:szCs w:val="28"/>
          <w:u w:val="none"/>
        </w:rPr>
        <w:t xml:space="preserve"> Convolutional Neural Network (CNN)</w:t>
      </w:r>
    </w:p>
    <w:p w14:paraId="330DE87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Models/Algorithms:</w:t>
      </w:r>
      <w:r>
        <w:rPr>
          <w:rFonts w:hint="default" w:ascii="Times New Roman" w:hAnsi="Times New Roman" w:cs="Times New Roman"/>
          <w:sz w:val="28"/>
          <w:szCs w:val="28"/>
          <w:u w:val="none"/>
        </w:rPr>
        <w:t xml:space="preserve"> VGGNet</w:t>
      </w:r>
    </w:p>
    <w:p w14:paraId="4423A84B">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Reference:</w:t>
      </w:r>
      <w:r>
        <w:rPr>
          <w:rFonts w:hint="default" w:ascii="Times New Roman" w:hAnsi="Times New Roman" w:cs="Times New Roman"/>
          <w:sz w:val="28"/>
          <w:szCs w:val="28"/>
          <w:u w:val="none"/>
        </w:rPr>
        <w:t xml:space="preserve"> Simonyan, K., &amp; Zisserman, A. (2015). Very deep convolutional networks for large-scale image recognition. </w:t>
      </w:r>
      <w:r>
        <w:rPr>
          <w:rStyle w:val="8"/>
          <w:rFonts w:hint="default" w:ascii="Times New Roman" w:hAnsi="Times New Roman" w:cs="Times New Roman"/>
          <w:sz w:val="28"/>
          <w:szCs w:val="28"/>
          <w:u w:val="none"/>
        </w:rPr>
        <w:t>International Conference on Learning Representations (ICLR) 2015</w:t>
      </w:r>
      <w:r>
        <w:rPr>
          <w:rFonts w:hint="default" w:ascii="Times New Roman" w:hAnsi="Times New Roman" w:cs="Times New Roman"/>
          <w:sz w:val="28"/>
          <w:szCs w:val="28"/>
          <w:u w:val="none"/>
        </w:rPr>
        <w:t>. arXiv:1409.1556v6 [cs.CV].</w:t>
      </w:r>
    </w:p>
    <w:p w14:paraId="28568ED6">
      <w:pPr>
        <w:keepNext w:val="0"/>
        <w:keepLines w:val="0"/>
        <w:widowControl/>
        <w:suppressLineNumbers w:val="0"/>
        <w:rPr>
          <w:rFonts w:hint="default" w:ascii="Times New Roman" w:hAnsi="Times New Roman" w:cs="Times New Roman"/>
          <w:sz w:val="28"/>
          <w:szCs w:val="28"/>
          <w:u w:val="none"/>
        </w:rPr>
      </w:pPr>
    </w:p>
    <w:p w14:paraId="166F7516">
      <w:pPr>
        <w:pStyle w:val="4"/>
        <w:keepNext w:val="0"/>
        <w:keepLines w:val="0"/>
        <w:widowControl/>
        <w:suppressLineNumbers w:val="0"/>
        <w:rPr>
          <w:rFonts w:hint="default" w:ascii="Times New Roman" w:hAnsi="Times New Roman" w:cs="Times New Roman"/>
          <w:sz w:val="28"/>
          <w:szCs w:val="28"/>
          <w:u w:val="none"/>
        </w:rPr>
      </w:pPr>
      <w:r>
        <w:rPr>
          <w:rFonts w:hint="default" w:ascii="Times New Roman" w:hAnsi="Times New Roman" w:cs="Times New Roman"/>
          <w:sz w:val="28"/>
          <w:szCs w:val="28"/>
          <w:u w:val="none"/>
        </w:rPr>
        <w:t>Research Paper 2: Deep Fakes: A Looming Challenge for Privacy, Democracy, and National Security</w:t>
      </w:r>
    </w:p>
    <w:p w14:paraId="0D965080">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What they do:</w:t>
      </w:r>
      <w:r>
        <w:rPr>
          <w:rFonts w:hint="default" w:ascii="Times New Roman" w:hAnsi="Times New Roman" w:cs="Times New Roman"/>
          <w:sz w:val="28"/>
          <w:szCs w:val="28"/>
          <w:u w:val="none"/>
        </w:rPr>
        <w:t xml:space="preserve"> Explored the implications of deep fakes on privacy, democracy, and national security. </w:t>
      </w:r>
      <w:r>
        <w:rPr>
          <w:rStyle w:val="13"/>
          <w:rFonts w:hint="default" w:ascii="Times New Roman" w:hAnsi="Times New Roman" w:cs="Times New Roman"/>
          <w:sz w:val="28"/>
          <w:szCs w:val="28"/>
          <w:u w:val="none"/>
        </w:rPr>
        <w:t>Model they use:</w:t>
      </w:r>
    </w:p>
    <w:p w14:paraId="7F85348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Technology:</w:t>
      </w:r>
      <w:r>
        <w:rPr>
          <w:rFonts w:hint="default" w:ascii="Times New Roman" w:hAnsi="Times New Roman" w:cs="Times New Roman"/>
          <w:sz w:val="28"/>
          <w:szCs w:val="28"/>
          <w:u w:val="none"/>
        </w:rPr>
        <w:t xml:space="preserve"> Legal and social analysis</w:t>
      </w:r>
    </w:p>
    <w:p w14:paraId="6DFAFB2E">
      <w:pPr>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Reference:</w:t>
      </w:r>
      <w:r>
        <w:rPr>
          <w:rFonts w:hint="default" w:ascii="Times New Roman" w:hAnsi="Times New Roman" w:cs="Times New Roman"/>
          <w:sz w:val="28"/>
          <w:szCs w:val="28"/>
          <w:u w:val="none"/>
        </w:rPr>
        <w:t xml:space="preserve"> Chesney, R., &amp; Citron, D. K. (2018). Deep fakes: A looming challenge for privacy, democracy, and national security. </w:t>
      </w:r>
      <w:r>
        <w:rPr>
          <w:rStyle w:val="8"/>
          <w:rFonts w:hint="default" w:ascii="Times New Roman" w:hAnsi="Times New Roman" w:cs="Times New Roman"/>
          <w:sz w:val="28"/>
          <w:szCs w:val="28"/>
          <w:u w:val="none"/>
        </w:rPr>
        <w:t>California Law Review</w:t>
      </w:r>
      <w:r>
        <w:rPr>
          <w:rFonts w:hint="default" w:ascii="Times New Roman" w:hAnsi="Times New Roman" w:cs="Times New Roman"/>
          <w:sz w:val="28"/>
          <w:szCs w:val="28"/>
          <w:u w:val="none"/>
        </w:rPr>
        <w:t>, 107, Forthcoming. U of Texas Law, Public Law Research Paper No. 692; U of Maryland Legal Studies Research Paper No. 2018-21.</w:t>
      </w:r>
    </w:p>
    <w:p w14:paraId="02B7F08B">
      <w:pPr>
        <w:pStyle w:val="4"/>
        <w:keepNext w:val="0"/>
        <w:keepLines w:val="0"/>
        <w:widowControl/>
        <w:suppressLineNumbers w:val="0"/>
        <w:rPr>
          <w:rFonts w:hint="default" w:ascii="Times New Roman" w:hAnsi="Times New Roman" w:cs="Times New Roman"/>
          <w:sz w:val="28"/>
          <w:szCs w:val="28"/>
          <w:u w:val="none"/>
        </w:rPr>
      </w:pPr>
      <w:r>
        <w:rPr>
          <w:rFonts w:hint="default" w:ascii="Times New Roman" w:hAnsi="Times New Roman" w:cs="Times New Roman"/>
          <w:sz w:val="28"/>
          <w:szCs w:val="28"/>
          <w:u w:val="none"/>
        </w:rPr>
        <w:t>Research Paper 3: Exposing AI Generated Fake Face Videos by Detecting Eye Blinking</w:t>
      </w:r>
    </w:p>
    <w:p w14:paraId="7212C523">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What they do:</w:t>
      </w:r>
      <w:r>
        <w:rPr>
          <w:rFonts w:hint="default" w:ascii="Times New Roman" w:hAnsi="Times New Roman" w:cs="Times New Roman"/>
          <w:sz w:val="28"/>
          <w:szCs w:val="28"/>
          <w:u w:val="none"/>
        </w:rPr>
        <w:t xml:space="preserve"> Exposed AI-generated fake face videos by detecting the absence of eye blinking. </w:t>
      </w:r>
      <w:r>
        <w:rPr>
          <w:rStyle w:val="13"/>
          <w:rFonts w:hint="default" w:ascii="Times New Roman" w:hAnsi="Times New Roman" w:cs="Times New Roman"/>
          <w:sz w:val="28"/>
          <w:szCs w:val="28"/>
          <w:u w:val="none"/>
        </w:rPr>
        <w:t>Model they use:</w:t>
      </w:r>
    </w:p>
    <w:p w14:paraId="7828BE5E">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Technology:</w:t>
      </w:r>
      <w:r>
        <w:rPr>
          <w:rFonts w:hint="default" w:ascii="Times New Roman" w:hAnsi="Times New Roman" w:cs="Times New Roman"/>
          <w:sz w:val="28"/>
          <w:szCs w:val="28"/>
          <w:u w:val="none"/>
        </w:rPr>
        <w:t xml:space="preserve"> Computer Vision</w:t>
      </w:r>
    </w:p>
    <w:p w14:paraId="69F32962">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Models/Algorithms:</w:t>
      </w:r>
      <w:r>
        <w:rPr>
          <w:rFonts w:hint="default" w:ascii="Times New Roman" w:hAnsi="Times New Roman" w:cs="Times New Roman"/>
          <w:sz w:val="28"/>
          <w:szCs w:val="28"/>
          <w:u w:val="none"/>
        </w:rPr>
        <w:t xml:space="preserve"> Eye Blinking Detection</w:t>
      </w:r>
    </w:p>
    <w:p w14:paraId="4BD003E2">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Reference:</w:t>
      </w:r>
      <w:r>
        <w:rPr>
          <w:rFonts w:hint="default" w:ascii="Times New Roman" w:hAnsi="Times New Roman" w:cs="Times New Roman"/>
          <w:sz w:val="28"/>
          <w:szCs w:val="28"/>
          <w:u w:val="none"/>
        </w:rPr>
        <w:t xml:space="preserve"> Li, Y., Chang, M.-C., &amp; Lyu, S. (2018). In Ictu oculi: Exposing AI generated fake face videos by detecting eye blinking. </w:t>
      </w:r>
      <w:r>
        <w:rPr>
          <w:rStyle w:val="8"/>
          <w:rFonts w:hint="default" w:ascii="Times New Roman" w:hAnsi="Times New Roman" w:cs="Times New Roman"/>
          <w:sz w:val="28"/>
          <w:szCs w:val="28"/>
          <w:u w:val="none"/>
        </w:rPr>
        <w:t>arXiv:1806.02877v2 [cs.CV]</w:t>
      </w:r>
      <w:r>
        <w:rPr>
          <w:rFonts w:hint="default" w:ascii="Times New Roman" w:hAnsi="Times New Roman" w:cs="Times New Roman"/>
          <w:sz w:val="28"/>
          <w:szCs w:val="28"/>
          <w:u w:val="none"/>
        </w:rPr>
        <w:t>.</w:t>
      </w:r>
    </w:p>
    <w:p w14:paraId="4B8BE5B5">
      <w:pPr>
        <w:pStyle w:val="4"/>
        <w:keepNext w:val="0"/>
        <w:keepLines w:val="0"/>
        <w:widowControl/>
        <w:suppressLineNumbers w:val="0"/>
        <w:rPr>
          <w:rFonts w:hint="default" w:ascii="Times New Roman" w:hAnsi="Times New Roman" w:cs="Times New Roman"/>
          <w:sz w:val="28"/>
          <w:szCs w:val="28"/>
          <w:u w:val="none"/>
        </w:rPr>
      </w:pPr>
      <w:r>
        <w:rPr>
          <w:rFonts w:hint="default" w:ascii="Times New Roman" w:hAnsi="Times New Roman" w:cs="Times New Roman"/>
          <w:sz w:val="28"/>
          <w:szCs w:val="28"/>
          <w:u w:val="none"/>
        </w:rPr>
        <w:t>Research Paper 4: Exposing DeepFake Videos By Detecting Face Warping Artifacts</w:t>
      </w:r>
    </w:p>
    <w:p w14:paraId="1956A5AB">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What they do:</w:t>
      </w:r>
      <w:r>
        <w:rPr>
          <w:rFonts w:hint="default" w:ascii="Times New Roman" w:hAnsi="Times New Roman" w:cs="Times New Roman"/>
          <w:sz w:val="28"/>
          <w:szCs w:val="28"/>
          <w:u w:val="none"/>
        </w:rPr>
        <w:t xml:space="preserve"> Exposed deepfake videos by detecting face warping artifacts. </w:t>
      </w:r>
      <w:r>
        <w:rPr>
          <w:rStyle w:val="13"/>
          <w:rFonts w:hint="default" w:ascii="Times New Roman" w:hAnsi="Times New Roman" w:cs="Times New Roman"/>
          <w:sz w:val="28"/>
          <w:szCs w:val="28"/>
          <w:u w:val="none"/>
        </w:rPr>
        <w:t>Model they use:</w:t>
      </w:r>
    </w:p>
    <w:p w14:paraId="7E8D6779">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Technology:</w:t>
      </w:r>
      <w:r>
        <w:rPr>
          <w:rFonts w:hint="default" w:ascii="Times New Roman" w:hAnsi="Times New Roman" w:cs="Times New Roman"/>
          <w:sz w:val="28"/>
          <w:szCs w:val="28"/>
          <w:u w:val="none"/>
        </w:rPr>
        <w:t xml:space="preserve"> Computer Vision</w:t>
      </w:r>
    </w:p>
    <w:p w14:paraId="0D637EFB">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Models/Algorithms:</w:t>
      </w:r>
      <w:r>
        <w:rPr>
          <w:rFonts w:hint="default" w:ascii="Times New Roman" w:hAnsi="Times New Roman" w:cs="Times New Roman"/>
          <w:sz w:val="28"/>
          <w:szCs w:val="28"/>
          <w:u w:val="none"/>
        </w:rPr>
        <w:t xml:space="preserve"> Face Warping Artifact Detection</w:t>
      </w:r>
    </w:p>
    <w:p w14:paraId="3E44636A">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Reference:</w:t>
      </w:r>
      <w:r>
        <w:rPr>
          <w:rFonts w:hint="default" w:ascii="Times New Roman" w:hAnsi="Times New Roman" w:cs="Times New Roman"/>
          <w:sz w:val="28"/>
          <w:szCs w:val="28"/>
          <w:u w:val="none"/>
        </w:rPr>
        <w:t xml:space="preserve"> Li, Y., &amp; Lyu, S. (2019). Exposing deepfake videos by detecting face warping artifacts. </w:t>
      </w:r>
      <w:r>
        <w:rPr>
          <w:rStyle w:val="8"/>
          <w:rFonts w:hint="default" w:ascii="Times New Roman" w:hAnsi="Times New Roman" w:cs="Times New Roman"/>
          <w:sz w:val="28"/>
          <w:szCs w:val="28"/>
          <w:u w:val="none"/>
        </w:rPr>
        <w:t>arXiv:1811.00656v3 [cs.CV]</w:t>
      </w:r>
      <w:r>
        <w:rPr>
          <w:rFonts w:hint="default" w:ascii="Times New Roman" w:hAnsi="Times New Roman" w:cs="Times New Roman"/>
          <w:sz w:val="28"/>
          <w:szCs w:val="28"/>
          <w:u w:val="none"/>
        </w:rPr>
        <w:t xml:space="preserve">. </w:t>
      </w: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"https://doi.org/10.1016/S0969-4765(19)30137-7" \t "_new" </w:instrText>
      </w:r>
      <w:r>
        <w:rPr>
          <w:rFonts w:hint="default" w:ascii="Times New Roman" w:hAnsi="Times New Roman" w:cs="Times New Roman"/>
          <w:sz w:val="28"/>
          <w:szCs w:val="28"/>
          <w:u w:val="none"/>
        </w:rPr>
        <w:fldChar w:fldCharType="separate"/>
      </w:r>
      <w:r>
        <w:rPr>
          <w:rStyle w:val="11"/>
          <w:rFonts w:hint="default" w:ascii="Times New Roman" w:hAnsi="Times New Roman" w:cs="Times New Roman"/>
          <w:sz w:val="28"/>
          <w:szCs w:val="28"/>
          <w:u w:val="none"/>
        </w:rPr>
        <w:t>https://doi.org/10.1016/S0969-4765(19)30137-7</w:t>
      </w:r>
      <w:r>
        <w:rPr>
          <w:rFonts w:hint="default" w:ascii="Times New Roman" w:hAnsi="Times New Roman" w:cs="Times New Roman"/>
          <w:sz w:val="28"/>
          <w:szCs w:val="28"/>
          <w:u w:val="none"/>
        </w:rPr>
        <w:fldChar w:fldCharType="end"/>
      </w:r>
      <w:r>
        <w:rPr>
          <w:rFonts w:hint="default" w:ascii="Times New Roman" w:hAnsi="Times New Roman" w:cs="Times New Roman"/>
          <w:sz w:val="28"/>
          <w:szCs w:val="28"/>
          <w:u w:val="none"/>
        </w:rPr>
        <w:t>.</w:t>
      </w:r>
    </w:p>
    <w:p w14:paraId="4AE8A85D">
      <w:pPr>
        <w:pStyle w:val="4"/>
        <w:keepNext w:val="0"/>
        <w:keepLines w:val="0"/>
        <w:widowControl/>
        <w:suppressLineNumbers w:val="0"/>
        <w:rPr>
          <w:rFonts w:hint="default" w:ascii="Times New Roman" w:hAnsi="Times New Roman" w:cs="Times New Roman"/>
          <w:sz w:val="28"/>
          <w:szCs w:val="28"/>
          <w:u w:val="none"/>
        </w:rPr>
      </w:pPr>
      <w:r>
        <w:rPr>
          <w:rFonts w:hint="default" w:ascii="Times New Roman" w:hAnsi="Times New Roman" w:cs="Times New Roman"/>
          <w:sz w:val="28"/>
          <w:szCs w:val="28"/>
          <w:u w:val="none"/>
        </w:rPr>
        <w:t>Research Paper 5: MesoNet: A Compact Facial Video Forgery Detection Network</w:t>
      </w:r>
    </w:p>
    <w:p w14:paraId="0590FE22">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What they do:</w:t>
      </w:r>
      <w:r>
        <w:rPr>
          <w:rFonts w:hint="default" w:ascii="Times New Roman" w:hAnsi="Times New Roman" w:cs="Times New Roman"/>
          <w:sz w:val="28"/>
          <w:szCs w:val="28"/>
          <w:u w:val="none"/>
        </w:rPr>
        <w:t xml:space="preserve"> Developed a compact network for detecting facial video forgeries. </w:t>
      </w:r>
      <w:r>
        <w:rPr>
          <w:rStyle w:val="13"/>
          <w:rFonts w:hint="default" w:ascii="Times New Roman" w:hAnsi="Times New Roman" w:cs="Times New Roman"/>
          <w:sz w:val="28"/>
          <w:szCs w:val="28"/>
          <w:u w:val="none"/>
        </w:rPr>
        <w:t>Model they use:</w:t>
      </w:r>
    </w:p>
    <w:p w14:paraId="51DD6854">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Technology:</w:t>
      </w:r>
      <w:r>
        <w:rPr>
          <w:rFonts w:hint="default" w:ascii="Times New Roman" w:hAnsi="Times New Roman" w:cs="Times New Roman"/>
          <w:sz w:val="28"/>
          <w:szCs w:val="28"/>
          <w:u w:val="none"/>
        </w:rPr>
        <w:t xml:space="preserve"> Neural Networks</w:t>
      </w:r>
    </w:p>
    <w:p w14:paraId="269EEDFC">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Models/Algorithms:</w:t>
      </w:r>
      <w:r>
        <w:rPr>
          <w:rFonts w:hint="default" w:ascii="Times New Roman" w:hAnsi="Times New Roman" w:cs="Times New Roman"/>
          <w:sz w:val="28"/>
          <w:szCs w:val="28"/>
          <w:u w:val="none"/>
        </w:rPr>
        <w:t xml:space="preserve"> MesoNet</w:t>
      </w:r>
    </w:p>
    <w:p w14:paraId="6F9C1ED1">
      <w:pPr>
        <w:pStyle w:val="12"/>
        <w:keepNext w:val="0"/>
        <w:keepLines w:val="0"/>
        <w:widowControl/>
        <w:suppressLineNumbers w:val="0"/>
        <w:rPr>
          <w:rFonts w:hint="default" w:ascii="Times New Roman" w:hAnsi="Times New Roman" w:cs="Times New Roman"/>
          <w:sz w:val="28"/>
          <w:szCs w:val="28"/>
          <w:u w:val="none"/>
        </w:rPr>
      </w:pPr>
      <w:r>
        <w:rPr>
          <w:rStyle w:val="13"/>
          <w:rFonts w:hint="default" w:ascii="Times New Roman" w:hAnsi="Times New Roman" w:cs="Times New Roman"/>
          <w:sz w:val="28"/>
          <w:szCs w:val="28"/>
          <w:u w:val="none"/>
        </w:rPr>
        <w:t>Reference:</w:t>
      </w:r>
      <w:r>
        <w:rPr>
          <w:rFonts w:hint="default" w:ascii="Times New Roman" w:hAnsi="Times New Roman" w:cs="Times New Roman"/>
          <w:sz w:val="28"/>
          <w:szCs w:val="28"/>
          <w:u w:val="none"/>
        </w:rPr>
        <w:t xml:space="preserve"> Afchar, D., Nozick, V., Yamagishi, J., &amp; Echizen, I. (2018). MesoNet: A compact facial video forgery detection network. </w:t>
      </w:r>
      <w:r>
        <w:rPr>
          <w:rStyle w:val="8"/>
          <w:rFonts w:hint="default" w:ascii="Times New Roman" w:hAnsi="Times New Roman" w:cs="Times New Roman"/>
          <w:sz w:val="28"/>
          <w:szCs w:val="28"/>
          <w:u w:val="none"/>
        </w:rPr>
        <w:t>arXiv:1809.00888v1 [cs.CV]</w:t>
      </w:r>
      <w:r>
        <w:rPr>
          <w:rFonts w:hint="default" w:ascii="Times New Roman" w:hAnsi="Times New Roman" w:cs="Times New Roman"/>
          <w:sz w:val="28"/>
          <w:szCs w:val="28"/>
          <w:u w:val="none"/>
        </w:rPr>
        <w:t xml:space="preserve">. </w:t>
      </w: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"https://doi.org/10.1109/WIFS.2018.8630761" \t "_new" </w:instrText>
      </w:r>
      <w:r>
        <w:rPr>
          <w:rFonts w:hint="default" w:ascii="Times New Roman" w:hAnsi="Times New Roman" w:cs="Times New Roman"/>
          <w:sz w:val="28"/>
          <w:szCs w:val="28"/>
          <w:u w:val="none"/>
        </w:rPr>
        <w:fldChar w:fldCharType="separate"/>
      </w:r>
      <w:r>
        <w:rPr>
          <w:rStyle w:val="11"/>
          <w:rFonts w:hint="default" w:ascii="Times New Roman" w:hAnsi="Times New Roman" w:cs="Times New Roman"/>
          <w:sz w:val="28"/>
          <w:szCs w:val="28"/>
          <w:u w:val="none"/>
        </w:rPr>
        <w:t>https://doi.org/10.1109/WIFS.2018.8630761</w:t>
      </w:r>
      <w:r>
        <w:rPr>
          <w:rFonts w:hint="default" w:ascii="Times New Roman" w:hAnsi="Times New Roman" w:cs="Times New Roman"/>
          <w:sz w:val="28"/>
          <w:szCs w:val="28"/>
          <w:u w:val="none"/>
        </w:rPr>
        <w:fldChar w:fldCharType="end"/>
      </w:r>
      <w:r>
        <w:rPr>
          <w:rFonts w:hint="default" w:ascii="Times New Roman" w:hAnsi="Times New Roman" w:cs="Times New Roman"/>
          <w:sz w:val="28"/>
          <w:szCs w:val="28"/>
          <w:u w:val="none"/>
        </w:rPr>
        <w:t>.</w:t>
      </w:r>
    </w:p>
    <w:p w14:paraId="44E5BFA7">
      <w:pPr>
        <w:tabs>
          <w:tab w:val="left" w:leader="dot" w:pos="8922"/>
        </w:tabs>
        <w:spacing w:before="189" w:line="360" w:lineRule="auto"/>
        <w:rPr>
          <w:rFonts w:hint="default" w:ascii="Times New Roman" w:hAnsi="Times New Roman" w:cs="Times New Roman"/>
          <w:b/>
          <w:sz w:val="28"/>
          <w:szCs w:val="28"/>
        </w:rPr>
      </w:pPr>
    </w:p>
    <w:p w14:paraId="19140428">
      <w:pPr>
        <w:pStyle w:val="2"/>
        <w:rPr>
          <w:rFonts w:hint="default" w:ascii="Times New Roman" w:hAnsi="Times New Roman" w:cs="Times New Roman"/>
          <w:sz w:val="28"/>
          <w:szCs w:val="28"/>
        </w:rPr>
      </w:pPr>
    </w:p>
    <w:sectPr>
      <w:footerReference r:id="rId12" w:type="default"/>
      <w:pgSz w:w="11910" w:h="16840"/>
      <w:pgMar w:top="1340" w:right="600" w:bottom="1200" w:left="1680" w:header="0" w:footer="100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7D7EDB">
    <w:pPr>
      <w:pStyle w:val="7"/>
      <w:spacing w:line="14" w:lineRule="auto"/>
      <w:rPr>
        <w:sz w:val="20"/>
      </w:rPr>
    </w:pPr>
  </w:p>
  <w:p w14:paraId="61E5872E">
    <w:pPr>
      <w:pStyle w:val="7"/>
      <w:spacing w:line="14" w:lineRule="auto"/>
      <w:rPr>
        <w:sz w:val="20"/>
      </w:rPr>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2FAAB8">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382FAAB8">
                    <w:pPr>
                      <w:pStyle w:val="9"/>
                    </w:pPr>
                  </w:p>
                </w:txbxContent>
              </v:textbox>
            </v:shape>
          </w:pict>
        </mc:Fallback>
      </mc:AlternateContent>
    </w:r>
    <w:r>
      <w:pict>
        <v:shape id="_x0000_s2049" o:spid="_x0000_s2049" o:spt="202" type="#_x0000_t202" style="position:absolute;left:0pt;margin-left:324.25pt;margin-top:793.85pt;height:13.05pt;width:11.2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14:paraId="2E269256">
                <w:pPr>
                  <w:spacing w:before="0" w:line="245" w:lineRule="exact"/>
                  <w:ind w:left="20" w:right="0" w:firstLine="0"/>
                  <w:jc w:val="left"/>
                  <w:rPr>
                    <w:rFonts w:hint="default" w:ascii="Calibri"/>
                    <w:sz w:val="22"/>
                    <w:lang w:val="en-US"/>
                  </w:rPr>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E9A55D">
    <w:pPr>
      <w:pStyle w:val="7"/>
      <w:spacing w:line="14" w:lineRule="auto"/>
      <w:rPr>
        <w:sz w:val="20"/>
      </w:rPr>
    </w:pPr>
    <w:r>
      <w:pict>
        <v:shape id="_x0000_s2050" o:spid="_x0000_s2050" o:spt="202" type="#_x0000_t202" style="position:absolute;left:0pt;margin-left:321pt;margin-top:792.4pt;height:13.05pt;width:17.7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14:paraId="56F44A12">
                <w:pPr>
                  <w:spacing w:before="0" w:line="245" w:lineRule="exact"/>
                  <w:ind w:left="20" w:right="0" w:firstLine="0"/>
                  <w:jc w:val="left"/>
                  <w:rPr>
                    <w:rFonts w:hint="default" w:ascii="Calibri"/>
                    <w:sz w:val="22"/>
                    <w:lang w:val="en-US"/>
                  </w:rPr>
                </w:pPr>
                <w:r>
                  <w:rPr>
                    <w:rFonts w:hint="default" w:ascii="Calibri"/>
                    <w:sz w:val="22"/>
                    <w:lang w:val="en-US"/>
                  </w:rPr>
                  <w:tab/>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96F43">
    <w:pPr>
      <w:pStyle w:val="7"/>
      <w:spacing w:line="14" w:lineRule="auto"/>
      <w:rPr>
        <w:sz w:val="20"/>
      </w:rPr>
    </w:pPr>
    <w:r>
      <mc:AlternateContent>
        <mc:Choice Requires="wps">
          <w:drawing>
            <wp:anchor distT="0" distB="0" distL="114300" distR="114300" simplePos="0" relativeHeight="251670528" behindDoc="1" locked="0" layoutInCell="1" allowOverlap="1">
              <wp:simplePos x="0" y="0"/>
              <wp:positionH relativeFrom="page">
                <wp:posOffset>4076700</wp:posOffset>
              </wp:positionH>
              <wp:positionV relativeFrom="page">
                <wp:posOffset>10063480</wp:posOffset>
              </wp:positionV>
              <wp:extent cx="225425" cy="1657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5425" cy="165735"/>
                      </a:xfrm>
                      <a:prstGeom prst="rect">
                        <a:avLst/>
                      </a:prstGeom>
                      <a:noFill/>
                      <a:ln>
                        <a:noFill/>
                      </a:ln>
                    </wps:spPr>
                    <wps:txbx>
                      <w:txbxContent>
                        <w:p w14:paraId="1557ED26">
                          <w:pPr>
                            <w:spacing w:before="0" w:line="245" w:lineRule="exact"/>
                            <w:ind w:left="20" w:right="0" w:firstLine="0"/>
                            <w:jc w:val="left"/>
                            <w:rPr>
                              <w:rFonts w:hint="default" w:ascii="Calibri"/>
                              <w:sz w:val="22"/>
                              <w:lang w:val="en-US"/>
                            </w:rPr>
                          </w:pPr>
                        </w:p>
                      </w:txbxContent>
                    </wps:txbx>
                    <wps:bodyPr lIns="0" tIns="0" rIns="0" bIns="0" upright="1"/>
                  </wps:wsp>
                </a:graphicData>
              </a:graphic>
            </wp:anchor>
          </w:drawing>
        </mc:Choice>
        <mc:Fallback>
          <w:pict>
            <v:shape id="_x0000_s1026" o:spid="_x0000_s1026" o:spt="202" type="#_x0000_t202" style="position:absolute;left:0pt;margin-left:321pt;margin-top:792.4pt;height:13.05pt;width:17.75pt;mso-position-horizontal-relative:page;mso-position-vertical-relative:page;z-index:-251645952;mso-width-relative:page;mso-height-relative:page;" filled="f" stroked="f" coordsize="21600,21600" o:gfxdata="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m9QXfb&#10;AAAADQEAAA8AAAAAAAAAAQAgAAAAIgAAAGRycy9kb3ducmV2LnhtbFBLAQIUABQAAAAIAIdO4kAv&#10;QjCLqwEAAHIDAAAOAAAAAAAAAAEAIAAAACoBAABkcnMvZTJvRG9jLnhtbFBLBQYAAAAABgAGAFkB&#10;AABHBQAAAAA=&#10;">
              <v:fill on="f" focussize="0,0"/>
              <v:stroke on="f"/>
              <v:imagedata o:title=""/>
              <o:lock v:ext="edit" aspectratio="f"/>
              <v:textbox inset="0mm,0mm,0mm,0mm">
                <w:txbxContent>
                  <w:p w14:paraId="1557ED26">
                    <w:pPr>
                      <w:spacing w:before="0" w:line="245" w:lineRule="exact"/>
                      <w:ind w:left="20" w:right="0" w:firstLine="0"/>
                      <w:jc w:val="left"/>
                      <w:rPr>
                        <w:rFonts w:hint="default" w:ascii="Calibri"/>
                        <w:sz w:val="22"/>
                        <w:lang w:val="en-US"/>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26E85B">
    <w:pPr>
      <w:pStyle w:val="7"/>
      <w:spacing w:line="14" w:lineRule="auto"/>
      <w:rPr>
        <w:sz w:val="20"/>
      </w:rPr>
    </w:pPr>
    <w:r>
      <mc:AlternateContent>
        <mc:Choice Requires="wps">
          <w:drawing>
            <wp:anchor distT="0" distB="0" distL="114300" distR="114300" simplePos="0" relativeHeight="251672576" behindDoc="1" locked="0" layoutInCell="1" allowOverlap="1">
              <wp:simplePos x="0" y="0"/>
              <wp:positionH relativeFrom="page">
                <wp:posOffset>4076700</wp:posOffset>
              </wp:positionH>
              <wp:positionV relativeFrom="page">
                <wp:posOffset>10063480</wp:posOffset>
              </wp:positionV>
              <wp:extent cx="225425" cy="1657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25425" cy="165735"/>
                      </a:xfrm>
                      <a:prstGeom prst="rect">
                        <a:avLst/>
                      </a:prstGeom>
                      <a:noFill/>
                      <a:ln>
                        <a:noFill/>
                      </a:ln>
                    </wps:spPr>
                    <wps:txbx>
                      <w:txbxContent>
                        <w:p w14:paraId="64E1B4FA">
                          <w:pPr>
                            <w:spacing w:before="0" w:line="245" w:lineRule="exact"/>
                            <w:ind w:left="20" w:right="0" w:firstLine="0"/>
                            <w:jc w:val="left"/>
                            <w:rPr>
                              <w:rFonts w:hint="default" w:ascii="Calibri"/>
                              <w:sz w:val="22"/>
                              <w:lang w:val="en-US"/>
                            </w:rPr>
                          </w:pPr>
                        </w:p>
                      </w:txbxContent>
                    </wps:txbx>
                    <wps:bodyPr lIns="0" tIns="0" rIns="0" bIns="0" upright="1"/>
                  </wps:wsp>
                </a:graphicData>
              </a:graphic>
            </wp:anchor>
          </w:drawing>
        </mc:Choice>
        <mc:Fallback>
          <w:pict>
            <v:shape id="_x0000_s1026" o:spid="_x0000_s1026" o:spt="202" type="#_x0000_t202" style="position:absolute;left:0pt;margin-left:321pt;margin-top:792.4pt;height:13.05pt;width:17.75pt;mso-position-horizontal-relative:page;mso-position-vertical-relative:page;z-index:-251643904;mso-width-relative:page;mso-height-relative:page;" filled="f" stroked="f" coordsize="21600,21600" o:gfxdata="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m9QXfb&#10;AAAADQEAAA8AAAAAAAAAAQAgAAAAIgAAAGRycy9kb3ducmV2LnhtbFBLAQIUABQAAAAIAIdO4kCn&#10;qcUeqwEAAHIDAAAOAAAAAAAAAAEAIAAAACoBAABkcnMvZTJvRG9jLnhtbFBLBQYAAAAABgAGAFkB&#10;AABHBQAAAAA=&#10;">
              <v:fill on="f" focussize="0,0"/>
              <v:stroke on="f"/>
              <v:imagedata o:title=""/>
              <o:lock v:ext="edit" aspectratio="f"/>
              <v:textbox inset="0mm,0mm,0mm,0mm">
                <w:txbxContent>
                  <w:p w14:paraId="64E1B4FA">
                    <w:pPr>
                      <w:spacing w:before="0" w:line="245" w:lineRule="exact"/>
                      <w:ind w:left="20" w:right="0" w:firstLine="0"/>
                      <w:jc w:val="left"/>
                      <w:rPr>
                        <w:rFonts w:hint="default" w:ascii="Calibri"/>
                        <w:sz w:val="22"/>
                        <w:lang w:val="en-US"/>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A5F26C">
    <w:pPr>
      <w:pStyle w:val="7"/>
      <w:spacing w:line="14" w:lineRule="auto"/>
      <w:rPr>
        <w:sz w:val="20"/>
      </w:rPr>
    </w:pPr>
    <w:r>
      <w:rPr>
        <w:sz w:val="24"/>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33A36C">
                          <w:pPr>
                            <w:pStyle w:val="9"/>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0633A36C">
                    <w:pPr>
                      <w:pStyle w:val="9"/>
                    </w:pPr>
                    <w:r>
                      <w:fldChar w:fldCharType="begin"/>
                    </w:r>
                    <w:r>
                      <w:instrText xml:space="preserve"> PAGE  \* MERGEFORMAT </w:instrText>
                    </w:r>
                    <w:r>
                      <w:fldChar w:fldCharType="separate"/>
                    </w:r>
                    <w:r>
                      <w:t>5</w:t>
                    </w:r>
                    <w:r>
                      <w:fldChar w:fldCharType="end"/>
                    </w:r>
                  </w:p>
                </w:txbxContent>
              </v:textbox>
            </v:shape>
          </w:pict>
        </mc:Fallback>
      </mc:AlternateContent>
    </w:r>
    <w:r>
      <w:pict>
        <v:shape id="_x0000_s2051" o:spid="_x0000_s2051" o:spt="202" type="#_x0000_t202" style="position:absolute;left:0pt;margin-left:322.2pt;margin-top:793.6pt;height:13.05pt;width:1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14:paraId="18EC8E30">
                <w:pPr>
                  <w:spacing w:before="0" w:line="245" w:lineRule="exact"/>
                  <w:ind w:left="20" w:right="0" w:firstLine="0"/>
                  <w:jc w:val="left"/>
                  <w:rPr>
                    <w:rFonts w:ascii="Calibri"/>
                    <w:sz w:val="22"/>
                  </w:rPr>
                </w:pP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C9AE62">
    <w:pPr>
      <w:pStyle w:val="7"/>
      <w:spacing w:line="14" w:lineRule="auto"/>
      <w:rPr>
        <w:sz w:val="14"/>
      </w:rPr>
    </w:pPr>
    <w:r>
      <w:rPr>
        <w:sz w:val="14"/>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093860">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01093860">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5D7CD8">
    <w:pPr>
      <w:pStyle w:val="7"/>
      <w:spacing w:line="14" w:lineRule="auto"/>
      <w:rPr>
        <w:sz w:val="20"/>
      </w:rPr>
    </w:pPr>
    <w:r>
      <w:rPr>
        <w:sz w:val="24"/>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956460">
                          <w:pPr>
                            <w:pStyle w:val="9"/>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7A956460">
                    <w:pPr>
                      <w:pStyle w:val="9"/>
                    </w:pPr>
                    <w:r>
                      <w:fldChar w:fldCharType="begin"/>
                    </w:r>
                    <w:r>
                      <w:instrText xml:space="preserve"> PAGE  \* MERGEFORMAT </w:instrText>
                    </w:r>
                    <w:r>
                      <w:fldChar w:fldCharType="separate"/>
                    </w:r>
                    <w:r>
                      <w:t>12</w:t>
                    </w:r>
                    <w:r>
                      <w:fldChar w:fldCharType="end"/>
                    </w:r>
                  </w:p>
                </w:txbxContent>
              </v:textbox>
            </v:shape>
          </w:pict>
        </mc:Fallback>
      </mc:AlternateContent>
    </w:r>
    <w:r>
      <w:pict>
        <v:shape id="_x0000_s2058" o:spid="_x0000_s2058" o:spt="202" type="#_x0000_t202" style="position:absolute;left:0pt;margin-left:322.25pt;margin-top:780.85pt;height:13.05pt;width:13.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14:paraId="63A3F82A">
                <w:pPr>
                  <w:spacing w:before="0" w:line="245" w:lineRule="exact"/>
                  <w:ind w:left="20" w:right="0" w:firstLine="0"/>
                  <w:jc w:val="left"/>
                  <w:rPr>
                    <w:rFonts w:hint="default" w:ascii="Calibri"/>
                    <w:sz w:val="22"/>
                    <w:lang w:val="en-US"/>
                  </w:rPr>
                </w:pP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F706B2">
    <w:pPr>
      <w:pStyle w:val="7"/>
      <w:spacing w:line="14" w:lineRule="auto"/>
      <w:rPr>
        <w:sz w:val="20"/>
      </w:rPr>
    </w:pPr>
    <w:r>
      <w:rPr>
        <w:sz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C90B84">
                          <w:pPr>
                            <w:pStyle w:val="9"/>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14:paraId="0EC90B84">
                    <w:pPr>
                      <w:pStyle w:val="9"/>
                    </w:pPr>
                    <w:r>
                      <w:fldChar w:fldCharType="begin"/>
                    </w:r>
                    <w:r>
                      <w:instrText xml:space="preserve"> PAGE  \* MERGEFORMAT </w:instrText>
                    </w:r>
                    <w:r>
                      <w:fldChar w:fldCharType="separate"/>
                    </w:r>
                    <w:r>
                      <w:t>21</w:t>
                    </w:r>
                    <w:r>
                      <w:fldChar w:fldCharType="end"/>
                    </w:r>
                  </w:p>
                </w:txbxContent>
              </v:textbox>
            </v:shape>
          </w:pict>
        </mc:Fallback>
      </mc:AlternateContent>
    </w:r>
    <w:r>
      <w:pict>
        <v:shape id="_x0000_s2061" o:spid="_x0000_s2061" o:spt="202" type="#_x0000_t202" style="position:absolute;left:0pt;margin-left:323.15pt;margin-top:780.85pt;height:13.05pt;width:15.3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14:paraId="79EEA27E">
                <w:pPr>
                  <w:spacing w:before="0" w:line="245" w:lineRule="exact"/>
                  <w:ind w:left="20" w:right="0" w:firstLine="0"/>
                  <w:jc w:val="left"/>
                  <w:rPr>
                    <w:rFonts w:ascii="Calibri"/>
                    <w:sz w:val="22"/>
                  </w:rPr>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35B21"/>
    <w:multiLevelType w:val="singleLevel"/>
    <w:tmpl w:val="83935B21"/>
    <w:lvl w:ilvl="0" w:tentative="0">
      <w:start w:val="1"/>
      <w:numFmt w:val="decimal"/>
      <w:lvlText w:val="%1."/>
      <w:lvlJc w:val="left"/>
      <w:pPr>
        <w:tabs>
          <w:tab w:val="left" w:pos="425"/>
        </w:tabs>
        <w:ind w:left="425" w:leftChars="0" w:hanging="425" w:firstLineChars="0"/>
      </w:pPr>
      <w:rPr>
        <w:rFonts w:hint="default"/>
      </w:rPr>
    </w:lvl>
  </w:abstractNum>
  <w:abstractNum w:abstractNumId="1">
    <w:nsid w:val="B4D2D2CF"/>
    <w:multiLevelType w:val="singleLevel"/>
    <w:tmpl w:val="B4D2D2CF"/>
    <w:lvl w:ilvl="0" w:tentative="0">
      <w:start w:val="1"/>
      <w:numFmt w:val="decimal"/>
      <w:suff w:val="space"/>
      <w:lvlText w:val="%1."/>
      <w:lvlJc w:val="left"/>
      <w:rPr>
        <w:rFonts w:hint="default"/>
        <w:b/>
        <w:bCs/>
      </w:rPr>
    </w:lvl>
  </w:abstractNum>
  <w:abstractNum w:abstractNumId="2">
    <w:nsid w:val="B5E306ED"/>
    <w:multiLevelType w:val="multilevel"/>
    <w:tmpl w:val="B5E306ED"/>
    <w:lvl w:ilvl="0" w:tentative="0">
      <w:start w:val="9"/>
      <w:numFmt w:val="decimal"/>
      <w:lvlText w:val="%1"/>
      <w:lvlJc w:val="left"/>
      <w:pPr>
        <w:ind w:left="1661" w:hanging="404"/>
        <w:jc w:val="left"/>
      </w:pPr>
      <w:rPr>
        <w:rFonts w:hint="default"/>
        <w:lang w:val="en-US" w:eastAsia="en-US" w:bidi="ar-SA"/>
      </w:rPr>
    </w:lvl>
    <w:lvl w:ilvl="1" w:tentative="0">
      <w:start w:val="1"/>
      <w:numFmt w:val="decimal"/>
      <w:lvlText w:val="%1.%2"/>
      <w:lvlJc w:val="left"/>
      <w:pPr>
        <w:ind w:left="1661" w:hanging="404"/>
        <w:jc w:val="left"/>
      </w:pPr>
      <w:rPr>
        <w:rFonts w:hint="default" w:ascii="Times New Roman" w:hAnsi="Times New Roman" w:eastAsia="Times New Roman" w:cs="Times New Roman"/>
        <w:b/>
        <w:bCs/>
        <w:spacing w:val="-6"/>
        <w:w w:val="100"/>
        <w:sz w:val="28"/>
        <w:szCs w:val="28"/>
        <w:lang w:val="en-US" w:eastAsia="en-US" w:bidi="ar-SA"/>
      </w:rPr>
    </w:lvl>
    <w:lvl w:ilvl="2" w:tentative="0">
      <w:start w:val="0"/>
      <w:numFmt w:val="bullet"/>
      <w:lvlText w:val="•"/>
      <w:lvlJc w:val="left"/>
      <w:pPr>
        <w:ind w:left="3258" w:hanging="404"/>
      </w:pPr>
      <w:rPr>
        <w:rFonts w:hint="default"/>
        <w:lang w:val="en-US" w:eastAsia="en-US" w:bidi="ar-SA"/>
      </w:rPr>
    </w:lvl>
    <w:lvl w:ilvl="3" w:tentative="0">
      <w:start w:val="0"/>
      <w:numFmt w:val="bullet"/>
      <w:lvlText w:val="•"/>
      <w:lvlJc w:val="left"/>
      <w:pPr>
        <w:ind w:left="4057" w:hanging="404"/>
      </w:pPr>
      <w:rPr>
        <w:rFonts w:hint="default"/>
        <w:lang w:val="en-US" w:eastAsia="en-US" w:bidi="ar-SA"/>
      </w:rPr>
    </w:lvl>
    <w:lvl w:ilvl="4" w:tentative="0">
      <w:start w:val="0"/>
      <w:numFmt w:val="bullet"/>
      <w:lvlText w:val="•"/>
      <w:lvlJc w:val="left"/>
      <w:pPr>
        <w:ind w:left="4856" w:hanging="404"/>
      </w:pPr>
      <w:rPr>
        <w:rFonts w:hint="default"/>
        <w:lang w:val="en-US" w:eastAsia="en-US" w:bidi="ar-SA"/>
      </w:rPr>
    </w:lvl>
    <w:lvl w:ilvl="5" w:tentative="0">
      <w:start w:val="0"/>
      <w:numFmt w:val="bullet"/>
      <w:lvlText w:val="•"/>
      <w:lvlJc w:val="left"/>
      <w:pPr>
        <w:ind w:left="5655" w:hanging="404"/>
      </w:pPr>
      <w:rPr>
        <w:rFonts w:hint="default"/>
        <w:lang w:val="en-US" w:eastAsia="en-US" w:bidi="ar-SA"/>
      </w:rPr>
    </w:lvl>
    <w:lvl w:ilvl="6" w:tentative="0">
      <w:start w:val="0"/>
      <w:numFmt w:val="bullet"/>
      <w:lvlText w:val="•"/>
      <w:lvlJc w:val="left"/>
      <w:pPr>
        <w:ind w:left="6454" w:hanging="404"/>
      </w:pPr>
      <w:rPr>
        <w:rFonts w:hint="default"/>
        <w:lang w:val="en-US" w:eastAsia="en-US" w:bidi="ar-SA"/>
      </w:rPr>
    </w:lvl>
    <w:lvl w:ilvl="7" w:tentative="0">
      <w:start w:val="0"/>
      <w:numFmt w:val="bullet"/>
      <w:lvlText w:val="•"/>
      <w:lvlJc w:val="left"/>
      <w:pPr>
        <w:ind w:left="7253" w:hanging="404"/>
      </w:pPr>
      <w:rPr>
        <w:rFonts w:hint="default"/>
        <w:lang w:val="en-US" w:eastAsia="en-US" w:bidi="ar-SA"/>
      </w:rPr>
    </w:lvl>
    <w:lvl w:ilvl="8" w:tentative="0">
      <w:start w:val="0"/>
      <w:numFmt w:val="bullet"/>
      <w:lvlText w:val="•"/>
      <w:lvlJc w:val="left"/>
      <w:pPr>
        <w:ind w:left="8052" w:hanging="404"/>
      </w:pPr>
      <w:rPr>
        <w:rFonts w:hint="default"/>
        <w:lang w:val="en-US" w:eastAsia="en-US" w:bidi="ar-SA"/>
      </w:rPr>
    </w:lvl>
  </w:abstractNum>
  <w:abstractNum w:abstractNumId="3">
    <w:nsid w:val="B859BE3A"/>
    <w:multiLevelType w:val="singleLevel"/>
    <w:tmpl w:val="B859BE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205925"/>
    <w:multiLevelType w:val="multilevel"/>
    <w:tmpl w:val="BF205925"/>
    <w:lvl w:ilvl="0" w:tentative="0">
      <w:start w:val="8"/>
      <w:numFmt w:val="decimal"/>
      <w:lvlText w:val="%1"/>
      <w:lvlJc w:val="left"/>
      <w:pPr>
        <w:ind w:left="1729" w:hanging="399"/>
        <w:jc w:val="left"/>
      </w:pPr>
      <w:rPr>
        <w:rFonts w:hint="default"/>
        <w:lang w:val="en-US" w:eastAsia="en-US" w:bidi="ar-SA"/>
      </w:rPr>
    </w:lvl>
    <w:lvl w:ilvl="1" w:tentative="0">
      <w:start w:val="1"/>
      <w:numFmt w:val="decimal"/>
      <w:lvlText w:val="%1.%2"/>
      <w:lvlJc w:val="left"/>
      <w:pPr>
        <w:ind w:left="1729" w:hanging="399"/>
        <w:jc w:val="left"/>
      </w:pPr>
      <w:rPr>
        <w:rFonts w:hint="default" w:ascii="Times New Roman" w:hAnsi="Times New Roman" w:eastAsia="Times New Roman" w:cs="Times New Roman"/>
        <w:b/>
        <w:bCs/>
        <w:w w:val="98"/>
        <w:sz w:val="30"/>
        <w:szCs w:val="30"/>
        <w:lang w:val="en-US" w:eastAsia="en-US" w:bidi="ar-SA"/>
      </w:rPr>
    </w:lvl>
    <w:lvl w:ilvl="2" w:tentative="0">
      <w:start w:val="0"/>
      <w:numFmt w:val="bullet"/>
      <w:lvlText w:val="•"/>
      <w:lvlJc w:val="left"/>
      <w:pPr>
        <w:ind w:left="3306" w:hanging="399"/>
      </w:pPr>
      <w:rPr>
        <w:rFonts w:hint="default"/>
        <w:lang w:val="en-US" w:eastAsia="en-US" w:bidi="ar-SA"/>
      </w:rPr>
    </w:lvl>
    <w:lvl w:ilvl="3" w:tentative="0">
      <w:start w:val="0"/>
      <w:numFmt w:val="bullet"/>
      <w:lvlText w:val="•"/>
      <w:lvlJc w:val="left"/>
      <w:pPr>
        <w:ind w:left="4099" w:hanging="399"/>
      </w:pPr>
      <w:rPr>
        <w:rFonts w:hint="default"/>
        <w:lang w:val="en-US" w:eastAsia="en-US" w:bidi="ar-SA"/>
      </w:rPr>
    </w:lvl>
    <w:lvl w:ilvl="4" w:tentative="0">
      <w:start w:val="0"/>
      <w:numFmt w:val="bullet"/>
      <w:lvlText w:val="•"/>
      <w:lvlJc w:val="left"/>
      <w:pPr>
        <w:ind w:left="4892" w:hanging="399"/>
      </w:pPr>
      <w:rPr>
        <w:rFonts w:hint="default"/>
        <w:lang w:val="en-US" w:eastAsia="en-US" w:bidi="ar-SA"/>
      </w:rPr>
    </w:lvl>
    <w:lvl w:ilvl="5" w:tentative="0">
      <w:start w:val="0"/>
      <w:numFmt w:val="bullet"/>
      <w:lvlText w:val="•"/>
      <w:lvlJc w:val="left"/>
      <w:pPr>
        <w:ind w:left="5685" w:hanging="399"/>
      </w:pPr>
      <w:rPr>
        <w:rFonts w:hint="default"/>
        <w:lang w:val="en-US" w:eastAsia="en-US" w:bidi="ar-SA"/>
      </w:rPr>
    </w:lvl>
    <w:lvl w:ilvl="6" w:tentative="0">
      <w:start w:val="0"/>
      <w:numFmt w:val="bullet"/>
      <w:lvlText w:val="•"/>
      <w:lvlJc w:val="left"/>
      <w:pPr>
        <w:ind w:left="6478" w:hanging="399"/>
      </w:pPr>
      <w:rPr>
        <w:rFonts w:hint="default"/>
        <w:lang w:val="en-US" w:eastAsia="en-US" w:bidi="ar-SA"/>
      </w:rPr>
    </w:lvl>
    <w:lvl w:ilvl="7" w:tentative="0">
      <w:start w:val="0"/>
      <w:numFmt w:val="bullet"/>
      <w:lvlText w:val="•"/>
      <w:lvlJc w:val="left"/>
      <w:pPr>
        <w:ind w:left="7271" w:hanging="399"/>
      </w:pPr>
      <w:rPr>
        <w:rFonts w:hint="default"/>
        <w:lang w:val="en-US" w:eastAsia="en-US" w:bidi="ar-SA"/>
      </w:rPr>
    </w:lvl>
    <w:lvl w:ilvl="8" w:tentative="0">
      <w:start w:val="0"/>
      <w:numFmt w:val="bullet"/>
      <w:lvlText w:val="•"/>
      <w:lvlJc w:val="left"/>
      <w:pPr>
        <w:ind w:left="8064" w:hanging="399"/>
      </w:pPr>
      <w:rPr>
        <w:rFonts w:hint="default"/>
        <w:lang w:val="en-US" w:eastAsia="en-US" w:bidi="ar-SA"/>
      </w:rPr>
    </w:lvl>
  </w:abstractNum>
  <w:abstractNum w:abstractNumId="5">
    <w:nsid w:val="C08E58C9"/>
    <w:multiLevelType w:val="multilevel"/>
    <w:tmpl w:val="C08E58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F092B84"/>
    <w:multiLevelType w:val="multilevel"/>
    <w:tmpl w:val="CF092B84"/>
    <w:lvl w:ilvl="0" w:tentative="0">
      <w:start w:val="6"/>
      <w:numFmt w:val="decimal"/>
      <w:lvlText w:val="%1"/>
      <w:lvlJc w:val="left"/>
      <w:pPr>
        <w:ind w:left="1729" w:hanging="399"/>
        <w:jc w:val="left"/>
      </w:pPr>
      <w:rPr>
        <w:rFonts w:hint="default"/>
        <w:lang w:val="en-US" w:eastAsia="en-US" w:bidi="ar-SA"/>
      </w:rPr>
    </w:lvl>
    <w:lvl w:ilvl="1" w:tentative="0">
      <w:start w:val="1"/>
      <w:numFmt w:val="decimal"/>
      <w:lvlText w:val="%1.%2"/>
      <w:lvlJc w:val="left"/>
      <w:pPr>
        <w:ind w:left="1729" w:hanging="399"/>
        <w:jc w:val="left"/>
      </w:pPr>
      <w:rPr>
        <w:rFonts w:hint="default" w:ascii="Times New Roman" w:hAnsi="Times New Roman" w:eastAsia="Times New Roman" w:cs="Times New Roman"/>
        <w:b/>
        <w:bCs/>
        <w:w w:val="98"/>
        <w:sz w:val="30"/>
        <w:szCs w:val="30"/>
        <w:lang w:val="en-US" w:eastAsia="en-US" w:bidi="ar-SA"/>
      </w:rPr>
    </w:lvl>
    <w:lvl w:ilvl="2" w:tentative="0">
      <w:start w:val="0"/>
      <w:numFmt w:val="bullet"/>
      <w:lvlText w:val="•"/>
      <w:lvlJc w:val="left"/>
      <w:pPr>
        <w:ind w:left="3306" w:hanging="399"/>
      </w:pPr>
      <w:rPr>
        <w:rFonts w:hint="default"/>
        <w:lang w:val="en-US" w:eastAsia="en-US" w:bidi="ar-SA"/>
      </w:rPr>
    </w:lvl>
    <w:lvl w:ilvl="3" w:tentative="0">
      <w:start w:val="0"/>
      <w:numFmt w:val="bullet"/>
      <w:lvlText w:val="•"/>
      <w:lvlJc w:val="left"/>
      <w:pPr>
        <w:ind w:left="4099" w:hanging="399"/>
      </w:pPr>
      <w:rPr>
        <w:rFonts w:hint="default"/>
        <w:lang w:val="en-US" w:eastAsia="en-US" w:bidi="ar-SA"/>
      </w:rPr>
    </w:lvl>
    <w:lvl w:ilvl="4" w:tentative="0">
      <w:start w:val="0"/>
      <w:numFmt w:val="bullet"/>
      <w:lvlText w:val="•"/>
      <w:lvlJc w:val="left"/>
      <w:pPr>
        <w:ind w:left="4892" w:hanging="399"/>
      </w:pPr>
      <w:rPr>
        <w:rFonts w:hint="default"/>
        <w:lang w:val="en-US" w:eastAsia="en-US" w:bidi="ar-SA"/>
      </w:rPr>
    </w:lvl>
    <w:lvl w:ilvl="5" w:tentative="0">
      <w:start w:val="0"/>
      <w:numFmt w:val="bullet"/>
      <w:lvlText w:val="•"/>
      <w:lvlJc w:val="left"/>
      <w:pPr>
        <w:ind w:left="5685" w:hanging="399"/>
      </w:pPr>
      <w:rPr>
        <w:rFonts w:hint="default"/>
        <w:lang w:val="en-US" w:eastAsia="en-US" w:bidi="ar-SA"/>
      </w:rPr>
    </w:lvl>
    <w:lvl w:ilvl="6" w:tentative="0">
      <w:start w:val="0"/>
      <w:numFmt w:val="bullet"/>
      <w:lvlText w:val="•"/>
      <w:lvlJc w:val="left"/>
      <w:pPr>
        <w:ind w:left="6478" w:hanging="399"/>
      </w:pPr>
      <w:rPr>
        <w:rFonts w:hint="default"/>
        <w:lang w:val="en-US" w:eastAsia="en-US" w:bidi="ar-SA"/>
      </w:rPr>
    </w:lvl>
    <w:lvl w:ilvl="7" w:tentative="0">
      <w:start w:val="0"/>
      <w:numFmt w:val="bullet"/>
      <w:lvlText w:val="•"/>
      <w:lvlJc w:val="left"/>
      <w:pPr>
        <w:ind w:left="7271" w:hanging="399"/>
      </w:pPr>
      <w:rPr>
        <w:rFonts w:hint="default"/>
        <w:lang w:val="en-US" w:eastAsia="en-US" w:bidi="ar-SA"/>
      </w:rPr>
    </w:lvl>
    <w:lvl w:ilvl="8" w:tentative="0">
      <w:start w:val="0"/>
      <w:numFmt w:val="bullet"/>
      <w:lvlText w:val="•"/>
      <w:lvlJc w:val="left"/>
      <w:pPr>
        <w:ind w:left="8064" w:hanging="399"/>
      </w:pPr>
      <w:rPr>
        <w:rFonts w:hint="default"/>
        <w:lang w:val="en-US" w:eastAsia="en-US" w:bidi="ar-SA"/>
      </w:rPr>
    </w:lvl>
  </w:abstractNum>
  <w:abstractNum w:abstractNumId="7">
    <w:nsid w:val="D0EE35DB"/>
    <w:multiLevelType w:val="multilevel"/>
    <w:tmpl w:val="D0EE35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053208E"/>
    <w:multiLevelType w:val="multilevel"/>
    <w:tmpl w:val="0053208E"/>
    <w:lvl w:ilvl="0" w:tentative="0">
      <w:start w:val="5"/>
      <w:numFmt w:val="decimal"/>
      <w:lvlText w:val="%1"/>
      <w:lvlJc w:val="left"/>
      <w:pPr>
        <w:ind w:left="1729" w:hanging="399"/>
        <w:jc w:val="left"/>
      </w:pPr>
      <w:rPr>
        <w:rFonts w:hint="default"/>
        <w:lang w:val="en-US" w:eastAsia="en-US" w:bidi="ar-SA"/>
      </w:rPr>
    </w:lvl>
    <w:lvl w:ilvl="1" w:tentative="0">
      <w:start w:val="1"/>
      <w:numFmt w:val="decimal"/>
      <w:lvlText w:val="%1.%2"/>
      <w:lvlJc w:val="left"/>
      <w:pPr>
        <w:ind w:left="1729" w:hanging="399"/>
        <w:jc w:val="left"/>
      </w:pPr>
      <w:rPr>
        <w:rFonts w:hint="default" w:ascii="Times New Roman" w:hAnsi="Times New Roman" w:eastAsia="Times New Roman" w:cs="Times New Roman"/>
        <w:b/>
        <w:bCs/>
        <w:w w:val="98"/>
        <w:sz w:val="30"/>
        <w:szCs w:val="30"/>
        <w:lang w:val="en-US" w:eastAsia="en-US" w:bidi="ar-SA"/>
      </w:rPr>
    </w:lvl>
    <w:lvl w:ilvl="2" w:tentative="0">
      <w:start w:val="0"/>
      <w:numFmt w:val="bullet"/>
      <w:lvlText w:val="•"/>
      <w:lvlJc w:val="left"/>
      <w:pPr>
        <w:ind w:left="3306" w:hanging="399"/>
      </w:pPr>
      <w:rPr>
        <w:rFonts w:hint="default"/>
        <w:lang w:val="en-US" w:eastAsia="en-US" w:bidi="ar-SA"/>
      </w:rPr>
    </w:lvl>
    <w:lvl w:ilvl="3" w:tentative="0">
      <w:start w:val="0"/>
      <w:numFmt w:val="bullet"/>
      <w:lvlText w:val="•"/>
      <w:lvlJc w:val="left"/>
      <w:pPr>
        <w:ind w:left="4099" w:hanging="399"/>
      </w:pPr>
      <w:rPr>
        <w:rFonts w:hint="default"/>
        <w:lang w:val="en-US" w:eastAsia="en-US" w:bidi="ar-SA"/>
      </w:rPr>
    </w:lvl>
    <w:lvl w:ilvl="4" w:tentative="0">
      <w:start w:val="0"/>
      <w:numFmt w:val="bullet"/>
      <w:lvlText w:val="•"/>
      <w:lvlJc w:val="left"/>
      <w:pPr>
        <w:ind w:left="4892" w:hanging="399"/>
      </w:pPr>
      <w:rPr>
        <w:rFonts w:hint="default"/>
        <w:lang w:val="en-US" w:eastAsia="en-US" w:bidi="ar-SA"/>
      </w:rPr>
    </w:lvl>
    <w:lvl w:ilvl="5" w:tentative="0">
      <w:start w:val="0"/>
      <w:numFmt w:val="bullet"/>
      <w:lvlText w:val="•"/>
      <w:lvlJc w:val="left"/>
      <w:pPr>
        <w:ind w:left="5685" w:hanging="399"/>
      </w:pPr>
      <w:rPr>
        <w:rFonts w:hint="default"/>
        <w:lang w:val="en-US" w:eastAsia="en-US" w:bidi="ar-SA"/>
      </w:rPr>
    </w:lvl>
    <w:lvl w:ilvl="6" w:tentative="0">
      <w:start w:val="0"/>
      <w:numFmt w:val="bullet"/>
      <w:lvlText w:val="•"/>
      <w:lvlJc w:val="left"/>
      <w:pPr>
        <w:ind w:left="6478" w:hanging="399"/>
      </w:pPr>
      <w:rPr>
        <w:rFonts w:hint="default"/>
        <w:lang w:val="en-US" w:eastAsia="en-US" w:bidi="ar-SA"/>
      </w:rPr>
    </w:lvl>
    <w:lvl w:ilvl="7" w:tentative="0">
      <w:start w:val="0"/>
      <w:numFmt w:val="bullet"/>
      <w:lvlText w:val="•"/>
      <w:lvlJc w:val="left"/>
      <w:pPr>
        <w:ind w:left="7271" w:hanging="399"/>
      </w:pPr>
      <w:rPr>
        <w:rFonts w:hint="default"/>
        <w:lang w:val="en-US" w:eastAsia="en-US" w:bidi="ar-SA"/>
      </w:rPr>
    </w:lvl>
    <w:lvl w:ilvl="8" w:tentative="0">
      <w:start w:val="0"/>
      <w:numFmt w:val="bullet"/>
      <w:lvlText w:val="•"/>
      <w:lvlJc w:val="left"/>
      <w:pPr>
        <w:ind w:left="8064" w:hanging="399"/>
      </w:pPr>
      <w:rPr>
        <w:rFonts w:hint="default"/>
        <w:lang w:val="en-US" w:eastAsia="en-US" w:bidi="ar-SA"/>
      </w:rPr>
    </w:lvl>
  </w:abstractNum>
  <w:abstractNum w:abstractNumId="9">
    <w:nsid w:val="118966A9"/>
    <w:multiLevelType w:val="multilevel"/>
    <w:tmpl w:val="11896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8BCC87E"/>
    <w:multiLevelType w:val="singleLevel"/>
    <w:tmpl w:val="18BCC8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FF2687F"/>
    <w:multiLevelType w:val="singleLevel"/>
    <w:tmpl w:val="2FF2687F"/>
    <w:lvl w:ilvl="0" w:tentative="0">
      <w:start w:val="1"/>
      <w:numFmt w:val="decimal"/>
      <w:suff w:val="space"/>
      <w:lvlText w:val="%1."/>
      <w:lvlJc w:val="left"/>
      <w:rPr>
        <w:rFonts w:hint="default"/>
        <w:b/>
        <w:bCs/>
      </w:rPr>
    </w:lvl>
  </w:abstractNum>
  <w:abstractNum w:abstractNumId="12">
    <w:nsid w:val="4D4DC07F"/>
    <w:multiLevelType w:val="multilevel"/>
    <w:tmpl w:val="4D4DC07F"/>
    <w:lvl w:ilvl="0" w:tentative="0">
      <w:start w:val="9"/>
      <w:numFmt w:val="decimal"/>
      <w:lvlText w:val="%1"/>
      <w:lvlJc w:val="left"/>
      <w:pPr>
        <w:ind w:left="606" w:hanging="301"/>
        <w:jc w:val="left"/>
      </w:pPr>
      <w:rPr>
        <w:rFonts w:hint="default"/>
        <w:lang w:val="en-US" w:eastAsia="en-US" w:bidi="ar-SA"/>
      </w:rPr>
    </w:lvl>
    <w:lvl w:ilvl="1" w:tentative="0">
      <w:start w:val="1"/>
      <w:numFmt w:val="decimal"/>
      <w:lvlText w:val="%1.%2"/>
      <w:lvlJc w:val="left"/>
      <w:pPr>
        <w:ind w:left="606" w:hanging="301"/>
        <w:jc w:val="left"/>
      </w:pPr>
      <w:rPr>
        <w:rFonts w:hint="default" w:ascii="Times New Roman" w:hAnsi="Times New Roman" w:eastAsia="Times New Roman" w:cs="Times New Roman"/>
        <w:b/>
        <w:bCs/>
        <w:spacing w:val="-1"/>
        <w:w w:val="100"/>
        <w:sz w:val="22"/>
        <w:szCs w:val="22"/>
        <w:lang w:val="en-US" w:eastAsia="en-US" w:bidi="ar-SA"/>
      </w:rPr>
    </w:lvl>
    <w:lvl w:ilvl="2" w:tentative="0">
      <w:start w:val="1"/>
      <w:numFmt w:val="decimal"/>
      <w:lvlText w:val="%1.%2.%3"/>
      <w:lvlJc w:val="left"/>
      <w:pPr>
        <w:ind w:left="786" w:hanging="481"/>
        <w:jc w:val="left"/>
      </w:pPr>
      <w:rPr>
        <w:rFonts w:hint="default" w:ascii="Times New Roman" w:hAnsi="Times New Roman" w:eastAsia="Times New Roman" w:cs="Times New Roman"/>
        <w:b/>
        <w:bCs/>
        <w:spacing w:val="-1"/>
        <w:w w:val="100"/>
        <w:sz w:val="22"/>
        <w:szCs w:val="22"/>
        <w:lang w:val="en-US" w:eastAsia="en-US" w:bidi="ar-SA"/>
      </w:rPr>
    </w:lvl>
    <w:lvl w:ilvl="3" w:tentative="0">
      <w:start w:val="0"/>
      <w:numFmt w:val="bullet"/>
      <w:lvlText w:val="•"/>
      <w:lvlJc w:val="left"/>
      <w:pPr>
        <w:ind w:left="2745" w:hanging="481"/>
      </w:pPr>
      <w:rPr>
        <w:rFonts w:hint="default"/>
        <w:lang w:val="en-US" w:eastAsia="en-US" w:bidi="ar-SA"/>
      </w:rPr>
    </w:lvl>
    <w:lvl w:ilvl="4" w:tentative="0">
      <w:start w:val="0"/>
      <w:numFmt w:val="bullet"/>
      <w:lvlText w:val="•"/>
      <w:lvlJc w:val="left"/>
      <w:pPr>
        <w:ind w:left="3728" w:hanging="481"/>
      </w:pPr>
      <w:rPr>
        <w:rFonts w:hint="default"/>
        <w:lang w:val="en-US" w:eastAsia="en-US" w:bidi="ar-SA"/>
      </w:rPr>
    </w:lvl>
    <w:lvl w:ilvl="5" w:tentative="0">
      <w:start w:val="0"/>
      <w:numFmt w:val="bullet"/>
      <w:lvlText w:val="•"/>
      <w:lvlJc w:val="left"/>
      <w:pPr>
        <w:ind w:left="4711" w:hanging="481"/>
      </w:pPr>
      <w:rPr>
        <w:rFonts w:hint="default"/>
        <w:lang w:val="en-US" w:eastAsia="en-US" w:bidi="ar-SA"/>
      </w:rPr>
    </w:lvl>
    <w:lvl w:ilvl="6" w:tentative="0">
      <w:start w:val="0"/>
      <w:numFmt w:val="bullet"/>
      <w:lvlText w:val="•"/>
      <w:lvlJc w:val="left"/>
      <w:pPr>
        <w:ind w:left="5694" w:hanging="481"/>
      </w:pPr>
      <w:rPr>
        <w:rFonts w:hint="default"/>
        <w:lang w:val="en-US" w:eastAsia="en-US" w:bidi="ar-SA"/>
      </w:rPr>
    </w:lvl>
    <w:lvl w:ilvl="7" w:tentative="0">
      <w:start w:val="0"/>
      <w:numFmt w:val="bullet"/>
      <w:lvlText w:val="•"/>
      <w:lvlJc w:val="left"/>
      <w:pPr>
        <w:ind w:left="6677" w:hanging="481"/>
      </w:pPr>
      <w:rPr>
        <w:rFonts w:hint="default"/>
        <w:lang w:val="en-US" w:eastAsia="en-US" w:bidi="ar-SA"/>
      </w:rPr>
    </w:lvl>
    <w:lvl w:ilvl="8" w:tentative="0">
      <w:start w:val="0"/>
      <w:numFmt w:val="bullet"/>
      <w:lvlText w:val="•"/>
      <w:lvlJc w:val="left"/>
      <w:pPr>
        <w:ind w:left="7660" w:hanging="481"/>
      </w:pPr>
      <w:rPr>
        <w:rFonts w:hint="default"/>
        <w:lang w:val="en-US" w:eastAsia="en-US" w:bidi="ar-SA"/>
      </w:rPr>
    </w:lvl>
  </w:abstractNum>
  <w:abstractNum w:abstractNumId="13">
    <w:nsid w:val="59ADCABA"/>
    <w:multiLevelType w:val="multilevel"/>
    <w:tmpl w:val="59ADCABA"/>
    <w:lvl w:ilvl="0" w:tentative="0">
      <w:start w:val="7"/>
      <w:numFmt w:val="decimal"/>
      <w:lvlText w:val="%1"/>
      <w:lvlJc w:val="left"/>
      <w:pPr>
        <w:ind w:left="1729" w:hanging="399"/>
        <w:jc w:val="left"/>
      </w:pPr>
      <w:rPr>
        <w:rFonts w:hint="default"/>
        <w:lang w:val="en-US" w:eastAsia="en-US" w:bidi="ar-SA"/>
      </w:rPr>
    </w:lvl>
    <w:lvl w:ilvl="1" w:tentative="0">
      <w:start w:val="1"/>
      <w:numFmt w:val="decimal"/>
      <w:lvlText w:val="%1.%2"/>
      <w:lvlJc w:val="left"/>
      <w:pPr>
        <w:ind w:left="1729" w:hanging="399"/>
        <w:jc w:val="left"/>
      </w:pPr>
      <w:rPr>
        <w:rFonts w:hint="default" w:ascii="Times New Roman" w:hAnsi="Times New Roman" w:eastAsia="Times New Roman" w:cs="Times New Roman"/>
        <w:b/>
        <w:bCs/>
        <w:w w:val="98"/>
        <w:sz w:val="30"/>
        <w:szCs w:val="30"/>
        <w:lang w:val="en-US" w:eastAsia="en-US" w:bidi="ar-SA"/>
      </w:rPr>
    </w:lvl>
    <w:lvl w:ilvl="2" w:tentative="0">
      <w:start w:val="0"/>
      <w:numFmt w:val="bullet"/>
      <w:lvlText w:val="•"/>
      <w:lvlJc w:val="left"/>
      <w:pPr>
        <w:ind w:left="3306" w:hanging="399"/>
      </w:pPr>
      <w:rPr>
        <w:rFonts w:hint="default"/>
        <w:lang w:val="en-US" w:eastAsia="en-US" w:bidi="ar-SA"/>
      </w:rPr>
    </w:lvl>
    <w:lvl w:ilvl="3" w:tentative="0">
      <w:start w:val="0"/>
      <w:numFmt w:val="bullet"/>
      <w:lvlText w:val="•"/>
      <w:lvlJc w:val="left"/>
      <w:pPr>
        <w:ind w:left="4099" w:hanging="399"/>
      </w:pPr>
      <w:rPr>
        <w:rFonts w:hint="default"/>
        <w:lang w:val="en-US" w:eastAsia="en-US" w:bidi="ar-SA"/>
      </w:rPr>
    </w:lvl>
    <w:lvl w:ilvl="4" w:tentative="0">
      <w:start w:val="0"/>
      <w:numFmt w:val="bullet"/>
      <w:lvlText w:val="•"/>
      <w:lvlJc w:val="left"/>
      <w:pPr>
        <w:ind w:left="4892" w:hanging="399"/>
      </w:pPr>
      <w:rPr>
        <w:rFonts w:hint="default"/>
        <w:lang w:val="en-US" w:eastAsia="en-US" w:bidi="ar-SA"/>
      </w:rPr>
    </w:lvl>
    <w:lvl w:ilvl="5" w:tentative="0">
      <w:start w:val="0"/>
      <w:numFmt w:val="bullet"/>
      <w:lvlText w:val="•"/>
      <w:lvlJc w:val="left"/>
      <w:pPr>
        <w:ind w:left="5685" w:hanging="399"/>
      </w:pPr>
      <w:rPr>
        <w:rFonts w:hint="default"/>
        <w:lang w:val="en-US" w:eastAsia="en-US" w:bidi="ar-SA"/>
      </w:rPr>
    </w:lvl>
    <w:lvl w:ilvl="6" w:tentative="0">
      <w:start w:val="0"/>
      <w:numFmt w:val="bullet"/>
      <w:lvlText w:val="•"/>
      <w:lvlJc w:val="left"/>
      <w:pPr>
        <w:ind w:left="6478" w:hanging="399"/>
      </w:pPr>
      <w:rPr>
        <w:rFonts w:hint="default"/>
        <w:lang w:val="en-US" w:eastAsia="en-US" w:bidi="ar-SA"/>
      </w:rPr>
    </w:lvl>
    <w:lvl w:ilvl="7" w:tentative="0">
      <w:start w:val="0"/>
      <w:numFmt w:val="bullet"/>
      <w:lvlText w:val="•"/>
      <w:lvlJc w:val="left"/>
      <w:pPr>
        <w:ind w:left="7271" w:hanging="399"/>
      </w:pPr>
      <w:rPr>
        <w:rFonts w:hint="default"/>
        <w:lang w:val="en-US" w:eastAsia="en-US" w:bidi="ar-SA"/>
      </w:rPr>
    </w:lvl>
    <w:lvl w:ilvl="8" w:tentative="0">
      <w:start w:val="0"/>
      <w:numFmt w:val="bullet"/>
      <w:lvlText w:val="•"/>
      <w:lvlJc w:val="left"/>
      <w:pPr>
        <w:ind w:left="8064" w:hanging="399"/>
      </w:pPr>
      <w:rPr>
        <w:rFonts w:hint="default"/>
        <w:lang w:val="en-US" w:eastAsia="en-US" w:bidi="ar-SA"/>
      </w:rPr>
    </w:lvl>
  </w:abstractNum>
  <w:abstractNum w:abstractNumId="14">
    <w:nsid w:val="5A98D072"/>
    <w:multiLevelType w:val="multilevel"/>
    <w:tmpl w:val="5A98D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331E6A7"/>
    <w:multiLevelType w:val="multilevel"/>
    <w:tmpl w:val="6331E6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6"/>
  </w:num>
  <w:num w:numId="3">
    <w:abstractNumId w:val="13"/>
  </w:num>
  <w:num w:numId="4">
    <w:abstractNumId w:val="4"/>
  </w:num>
  <w:num w:numId="5">
    <w:abstractNumId w:val="2"/>
  </w:num>
  <w:num w:numId="6">
    <w:abstractNumId w:val="10"/>
  </w:num>
  <w:num w:numId="7">
    <w:abstractNumId w:val="0"/>
  </w:num>
  <w:num w:numId="8">
    <w:abstractNumId w:val="11"/>
  </w:num>
  <w:num w:numId="9">
    <w:abstractNumId w:val="1"/>
  </w:num>
  <w:num w:numId="10">
    <w:abstractNumId w:val="3"/>
  </w:num>
  <w:num w:numId="11">
    <w:abstractNumId w:val="12"/>
  </w:num>
  <w:num w:numId="12">
    <w:abstractNumId w:val="7"/>
  </w:num>
  <w:num w:numId="13">
    <w:abstractNumId w:val="5"/>
  </w:num>
  <w:num w:numId="14">
    <w:abstractNumId w:val="14"/>
  </w:num>
  <w:num w:numId="15">
    <w:abstractNumId w:val="9"/>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DD7885"/>
    <w:rsid w:val="03500EEE"/>
    <w:rsid w:val="18145122"/>
    <w:rsid w:val="2B306699"/>
    <w:rsid w:val="4CB76252"/>
    <w:rsid w:val="4FE32187"/>
    <w:rsid w:val="56765795"/>
    <w:rsid w:val="7CF902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1"/>
      <w:ind w:left="305"/>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ind w:left="1745"/>
      <w:outlineLvl w:val="2"/>
    </w:pPr>
    <w:rPr>
      <w:rFonts w:ascii="Times New Roman" w:hAnsi="Times New Roman" w:eastAsia="Times New Roman" w:cs="Times New Roman"/>
      <w:b/>
      <w:bCs/>
      <w:sz w:val="24"/>
      <w:szCs w:val="24"/>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character" w:styleId="8">
    <w:name w:val="Emphasis"/>
    <w:basedOn w:val="5"/>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paragraph" w:styleId="14">
    <w:name w:val="Title"/>
    <w:basedOn w:val="1"/>
    <w:qFormat/>
    <w:uiPriority w:val="1"/>
    <w:pPr>
      <w:spacing w:before="59"/>
      <w:ind w:left="2859" w:right="2472"/>
      <w:jc w:val="center"/>
    </w:pPr>
    <w:rPr>
      <w:rFonts w:ascii="Times New Roman" w:hAnsi="Times New Roman" w:eastAsia="Times New Roman" w:cs="Times New Roman"/>
      <w:b/>
      <w:bCs/>
      <w:sz w:val="40"/>
      <w:szCs w:val="40"/>
      <w:lang w:val="en-US" w:eastAsia="en-US" w:bidi="ar-SA"/>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1025" w:hanging="360"/>
    </w:pPr>
    <w:rPr>
      <w:rFonts w:ascii="Times New Roman" w:hAnsi="Times New Roman" w:eastAsia="Times New Roman" w:cs="Times New Roman"/>
      <w:lang w:val="en-US" w:eastAsia="en-US" w:bidi="ar-SA"/>
    </w:rPr>
  </w:style>
  <w:style w:type="paragraph" w:customStyle="1" w:styleId="17">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2049"/>
    <customShpInfo spid="_x0000_s2050"/>
    <customShpInfo spid="_x0000_s2051"/>
    <customShpInfo spid="_x0000_s2058"/>
    <customShpInfo spid="_x0000_s206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TotalTime>10</TotalTime>
  <ScaleCrop>false</ScaleCrop>
  <LinksUpToDate>false</LinksUpToDate>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2024-09-16T14:45:00Z</dcterms:created>
  <dc:creator>Sumit Roy</dc:creator>
  <cp:lastModifiedBy>Udit Sharma</cp:lastModifiedBy>
  <dcterms:modified xsi:type="dcterms:W3CDTF">2024-09-17T02:06:14Z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2024-09-16T00:00:00Z</vt:filetime>
  </property>
  <property fmtid="{D5CDD505-2E9C-101B-9397-08002B2CF9AE}" pid="3" name="Creator">
    <vt:lpwstr>Microsoft® Word 2019</vt:lpwstr>
  </property>
  <property fmtid="{D5CDD505-2E9C-101B-9397-08002B2CF9AE}" pid="4" name="LastSaved">
    <vt:filetime>2024-09-16T00:00:00Z</vt:filetime>
  </property>
  <property fmtid="{D5CDD505-2E9C-101B-9397-08002B2CF9AE}" pid="5" name="KSOProductBuildVer">
    <vt:lpwstr>1033-12.2.0.18283</vt:lpwstr>
  </property>
  <property fmtid="{D5CDD505-2E9C-101B-9397-08002B2CF9AE}" pid="6" name="ICV">
    <vt:lpwstr>8B6BF92631CF4EB890F4A87B5F772787_12</vt:lpwstr>
  </property>
</Properties>
</file>